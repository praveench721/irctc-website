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6"/>
        <w:rPr>
          <w:rFonts w:ascii="Times New Roman"/>
          <w:sz w:val="11"/>
        </w:rPr>
      </w:pPr>
    </w:p>
    <w:p>
      <w:pPr>
        <w:pStyle w:val="2"/>
        <w:spacing w:before="92"/>
        <w:ind w:right="546"/>
      </w:pPr>
      <w:r>
        <w:t>PROFESSIONAL TRAINING REPORT</w:t>
      </w:r>
    </w:p>
    <w:p>
      <w:pPr>
        <w:spacing w:before="197"/>
        <w:ind w:left="732" w:right="546" w:firstLine="0"/>
        <w:jc w:val="center"/>
        <w:rPr>
          <w:b/>
          <w:sz w:val="28"/>
        </w:rPr>
      </w:pPr>
      <w:r>
        <w:rPr>
          <w:b/>
          <w:sz w:val="28"/>
        </w:rPr>
        <w:t>At</w:t>
      </w:r>
    </w:p>
    <w:p>
      <w:pPr>
        <w:spacing w:before="198"/>
        <w:ind w:left="732" w:right="550" w:firstLine="0"/>
        <w:jc w:val="center"/>
        <w:rPr>
          <w:b/>
          <w:sz w:val="28"/>
        </w:rPr>
      </w:pPr>
      <w:r>
        <w:rPr>
          <w:b/>
          <w:sz w:val="28"/>
        </w:rPr>
        <w:t>Sathyabama Institute of Science and Technology</w:t>
      </w:r>
    </w:p>
    <w:p>
      <w:pPr>
        <w:pStyle w:val="4"/>
        <w:spacing w:before="26"/>
        <w:ind w:left="732" w:right="552"/>
        <w:jc w:val="center"/>
        <w:rPr>
          <w:b w:val="0"/>
        </w:rPr>
      </w:pPr>
      <w:r>
        <w:rPr>
          <w:b w:val="0"/>
        </w:rPr>
        <w:t>(</w:t>
      </w:r>
      <w:r>
        <w:t>DEEMED TO BE UNIVERSITY</w:t>
      </w:r>
      <w:r>
        <w:rPr>
          <w:b w:val="0"/>
        </w:rPr>
        <w:t>)</w:t>
      </w:r>
    </w:p>
    <w:p>
      <w:pPr>
        <w:pStyle w:val="5"/>
        <w:rPr>
          <w:sz w:val="26"/>
        </w:rPr>
      </w:pPr>
    </w:p>
    <w:p>
      <w:pPr>
        <w:pStyle w:val="5"/>
        <w:spacing w:before="7"/>
        <w:rPr>
          <w:sz w:val="36"/>
        </w:rPr>
      </w:pPr>
    </w:p>
    <w:p>
      <w:pPr>
        <w:spacing w:before="1" w:line="374" w:lineRule="auto"/>
        <w:ind w:left="732" w:right="585" w:firstLine="0"/>
        <w:jc w:val="center"/>
        <w:rPr>
          <w:sz w:val="28"/>
        </w:rPr>
      </w:pPr>
      <w:r>
        <w:rPr>
          <w:sz w:val="28"/>
        </w:rPr>
        <w:t>Submitted in partial fulfillment of the requirements for the award of Bachelor of Engineering Degree in</w:t>
      </w:r>
    </w:p>
    <w:p>
      <w:pPr>
        <w:pStyle w:val="5"/>
        <w:spacing w:before="2"/>
        <w:rPr>
          <w:sz w:val="36"/>
        </w:rPr>
      </w:pPr>
    </w:p>
    <w:p>
      <w:pPr>
        <w:spacing w:before="0" w:line="374" w:lineRule="auto"/>
        <w:ind w:left="2594" w:right="2430" w:firstLine="0"/>
        <w:jc w:val="center"/>
        <w:rPr>
          <w:sz w:val="28"/>
        </w:rPr>
      </w:pPr>
      <w:r>
        <w:rPr>
          <w:sz w:val="28"/>
        </w:rPr>
        <w:t>Computer Science and Engineering By</w:t>
      </w:r>
    </w:p>
    <w:p>
      <w:pPr>
        <w:spacing w:before="0" w:line="318" w:lineRule="exact"/>
        <w:ind w:left="732" w:right="458" w:firstLine="0"/>
        <w:jc w:val="center"/>
        <w:rPr>
          <w:b/>
          <w:sz w:val="24"/>
        </w:rPr>
      </w:pPr>
      <w:r>
        <w:rPr>
          <w:b/>
          <w:sz w:val="28"/>
        </w:rPr>
        <w:t>CH</w:t>
      </w:r>
      <w:r>
        <w:rPr>
          <w:b/>
          <w:sz w:val="28"/>
          <w:lang w:val="en-US"/>
        </w:rPr>
        <w:t>IMAKURTI PRAVEEN</w:t>
      </w:r>
      <w:r>
        <w:rPr>
          <w:b/>
          <w:sz w:val="28"/>
        </w:rPr>
        <w:t xml:space="preserve"> </w:t>
      </w:r>
      <w:r>
        <w:rPr>
          <w:b/>
          <w:sz w:val="24"/>
        </w:rPr>
        <w:t>(Reg. No. 361102</w:t>
      </w:r>
      <w:r>
        <w:rPr>
          <w:b/>
          <w:sz w:val="24"/>
          <w:lang w:val="en-US"/>
        </w:rPr>
        <w:t>51</w:t>
      </w:r>
      <w:r>
        <w:rPr>
          <w:b/>
          <w:sz w:val="24"/>
        </w:rPr>
        <w:t>)</w:t>
      </w:r>
    </w:p>
    <w:p>
      <w:pPr>
        <w:pStyle w:val="5"/>
        <w:rPr>
          <w:b/>
          <w:sz w:val="20"/>
        </w:rPr>
      </w:pPr>
    </w:p>
    <w:p>
      <w:pPr>
        <w:pStyle w:val="5"/>
        <w:rPr>
          <w:b/>
          <w:sz w:val="20"/>
        </w:rPr>
      </w:pPr>
    </w:p>
    <w:p>
      <w:pPr>
        <w:pStyle w:val="5"/>
        <w:spacing w:before="9"/>
        <w:rPr>
          <w:b/>
          <w:sz w:val="17"/>
        </w:rPr>
      </w:pPr>
      <w:r>
        <w:drawing>
          <wp:anchor distT="0" distB="0" distL="0" distR="0" simplePos="0" relativeHeight="268433408" behindDoc="1" locked="0" layoutInCell="1" allowOverlap="1">
            <wp:simplePos x="0" y="0"/>
            <wp:positionH relativeFrom="page">
              <wp:posOffset>2794000</wp:posOffset>
            </wp:positionH>
            <wp:positionV relativeFrom="paragraph">
              <wp:posOffset>154305</wp:posOffset>
            </wp:positionV>
            <wp:extent cx="1969770" cy="19748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2" cstate="print"/>
                    <a:stretch>
                      <a:fillRect/>
                    </a:stretch>
                  </pic:blipFill>
                  <pic:spPr>
                    <a:xfrm>
                      <a:off x="0" y="0"/>
                      <a:ext cx="1969648" cy="1975103"/>
                    </a:xfrm>
                    <a:prstGeom prst="rect">
                      <a:avLst/>
                    </a:prstGeom>
                  </pic:spPr>
                </pic:pic>
              </a:graphicData>
            </a:graphic>
          </wp:anchor>
        </w:drawing>
      </w:r>
    </w:p>
    <w:p>
      <w:pPr>
        <w:pStyle w:val="5"/>
        <w:rPr>
          <w:b/>
          <w:sz w:val="30"/>
        </w:rPr>
      </w:pPr>
    </w:p>
    <w:p>
      <w:pPr>
        <w:pStyle w:val="2"/>
        <w:spacing w:before="226" w:line="372" w:lineRule="auto"/>
        <w:ind w:right="547"/>
      </w:pPr>
      <w:r>
        <w:t>DEPARTMENT OF COMPUTER SCIENCE AND ENGINEERING SCHOOL OF COMPUTING</w:t>
      </w:r>
    </w:p>
    <w:p>
      <w:pPr>
        <w:spacing w:before="23" w:line="386" w:lineRule="auto"/>
        <w:ind w:left="732" w:right="647" w:firstLine="0"/>
        <w:jc w:val="center"/>
        <w:rPr>
          <w:b/>
          <w:sz w:val="28"/>
        </w:rPr>
      </w:pPr>
      <w:r>
        <w:rPr>
          <w:b/>
          <w:sz w:val="28"/>
        </w:rPr>
        <w:t>SATHYABAMA INSTITUTE OF SCIENCE AND TECHNOLOGY JEPPIAAR NAGAR, RAJIV GANDHI SALAI,</w:t>
      </w:r>
    </w:p>
    <w:p>
      <w:pPr>
        <w:spacing w:before="0"/>
        <w:ind w:left="732" w:right="592" w:firstLine="0"/>
        <w:jc w:val="center"/>
        <w:rPr>
          <w:b/>
          <w:sz w:val="28"/>
        </w:rPr>
      </w:pPr>
      <w:r>
        <w:rPr>
          <w:b/>
          <w:sz w:val="28"/>
        </w:rPr>
        <w:t>CHENNAI - 600119, TAMILNADU</w:t>
      </w:r>
    </w:p>
    <w:p>
      <w:pPr>
        <w:pStyle w:val="5"/>
        <w:rPr>
          <w:b/>
          <w:sz w:val="30"/>
        </w:rPr>
      </w:pPr>
    </w:p>
    <w:p>
      <w:pPr>
        <w:pStyle w:val="5"/>
        <w:spacing w:before="2"/>
        <w:rPr>
          <w:b/>
          <w:sz w:val="43"/>
        </w:rPr>
      </w:pPr>
    </w:p>
    <w:p>
      <w:pPr>
        <w:spacing w:before="0"/>
        <w:ind w:left="732" w:right="539" w:firstLine="0"/>
        <w:jc w:val="center"/>
        <w:rPr>
          <w:b/>
          <w:sz w:val="28"/>
        </w:rPr>
      </w:pPr>
      <w:r>
        <w:rPr>
          <w:b/>
          <w:sz w:val="28"/>
        </w:rPr>
        <w:t>MARCH 2019</w:t>
      </w:r>
    </w:p>
    <w:p>
      <w:pPr>
        <w:spacing w:after="0"/>
        <w:jc w:val="center"/>
        <w:rPr>
          <w:sz w:val="28"/>
        </w:rPr>
        <w:sectPr>
          <w:headerReference r:id="rId3" w:type="default"/>
          <w:footerReference r:id="rId4" w:type="default"/>
          <w:type w:val="continuous"/>
          <w:pgSz w:w="11900" w:h="16850"/>
          <w:pgMar w:top="1600" w:right="1040" w:bottom="280" w:left="1160" w:header="720" w:footer="720" w:gutter="0"/>
          <w:pgNumType w:fmt="lowerRoman" w:start="1"/>
        </w:sectPr>
      </w:pPr>
    </w:p>
    <w:p>
      <w:pPr>
        <w:pStyle w:val="5"/>
        <w:rPr>
          <w:b/>
          <w:sz w:val="20"/>
        </w:rPr>
      </w:pPr>
    </w:p>
    <w:p>
      <w:pPr>
        <w:pStyle w:val="5"/>
        <w:rPr>
          <w:b/>
          <w:sz w:val="20"/>
        </w:rPr>
      </w:pPr>
    </w:p>
    <w:p>
      <w:pPr>
        <w:pStyle w:val="5"/>
        <w:rPr>
          <w:b/>
          <w:sz w:val="20"/>
        </w:rPr>
      </w:pPr>
    </w:p>
    <w:p>
      <w:pPr>
        <w:pStyle w:val="5"/>
        <w:rPr>
          <w:b/>
          <w:sz w:val="20"/>
        </w:rPr>
      </w:pPr>
    </w:p>
    <w:p>
      <w:pPr>
        <w:pStyle w:val="5"/>
        <w:spacing w:before="3"/>
        <w:rPr>
          <w:b/>
          <w:sz w:val="28"/>
        </w:rPr>
      </w:pPr>
    </w:p>
    <w:p>
      <w:pPr>
        <w:spacing w:before="84"/>
        <w:ind w:left="3093" w:right="0" w:firstLine="0"/>
        <w:jc w:val="left"/>
        <w:rPr>
          <w:b/>
          <w:sz w:val="52"/>
        </w:rPr>
      </w:pPr>
      <w:r>
        <w:drawing>
          <wp:anchor distT="0" distB="0" distL="0" distR="0" simplePos="0" relativeHeight="2048" behindDoc="0" locked="0" layoutInCell="1" allowOverlap="1">
            <wp:simplePos x="0" y="0"/>
            <wp:positionH relativeFrom="page">
              <wp:posOffset>1197610</wp:posOffset>
            </wp:positionH>
            <wp:positionV relativeFrom="paragraph">
              <wp:posOffset>-473710</wp:posOffset>
            </wp:positionV>
            <wp:extent cx="890905" cy="94488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3" cstate="print"/>
                    <a:stretch>
                      <a:fillRect/>
                    </a:stretch>
                  </pic:blipFill>
                  <pic:spPr>
                    <a:xfrm>
                      <a:off x="0" y="0"/>
                      <a:ext cx="890915" cy="944879"/>
                    </a:xfrm>
                    <a:prstGeom prst="rect">
                      <a:avLst/>
                    </a:prstGeom>
                  </pic:spPr>
                </pic:pic>
              </a:graphicData>
            </a:graphic>
          </wp:anchor>
        </w:drawing>
      </w:r>
      <w:r>
        <w:drawing>
          <wp:anchor distT="0" distB="0" distL="0" distR="0" simplePos="0" relativeHeight="2048" behindDoc="0" locked="0" layoutInCell="1" allowOverlap="1">
            <wp:simplePos x="0" y="0"/>
            <wp:positionH relativeFrom="page">
              <wp:posOffset>5579110</wp:posOffset>
            </wp:positionH>
            <wp:positionV relativeFrom="paragraph">
              <wp:posOffset>-456565</wp:posOffset>
            </wp:positionV>
            <wp:extent cx="878840" cy="88836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24" cstate="print"/>
                    <a:stretch>
                      <a:fillRect/>
                    </a:stretch>
                  </pic:blipFill>
                  <pic:spPr>
                    <a:xfrm>
                      <a:off x="0" y="0"/>
                      <a:ext cx="878769" cy="888118"/>
                    </a:xfrm>
                    <a:prstGeom prst="rect">
                      <a:avLst/>
                    </a:prstGeom>
                  </pic:spPr>
                </pic:pic>
              </a:graphicData>
            </a:graphic>
          </wp:anchor>
        </w:drawing>
      </w:r>
      <w:r>
        <w:rPr>
          <w:b/>
          <w:sz w:val="52"/>
        </w:rPr>
        <w:t>SATHYABAMA</w:t>
      </w:r>
    </w:p>
    <w:p>
      <w:pPr>
        <w:spacing w:before="0"/>
        <w:ind w:left="2594" w:right="2409" w:firstLine="0"/>
        <w:jc w:val="center"/>
        <w:rPr>
          <w:b/>
          <w:sz w:val="22"/>
        </w:rPr>
      </w:pPr>
      <w:r>
        <w:rPr>
          <w:b/>
          <w:sz w:val="22"/>
        </w:rPr>
        <w:t>INSTITUTE OF SCIENCE AND TECHNOLOGY (DEEMED TO BE UNIVERSITY)</w:t>
      </w:r>
    </w:p>
    <w:p>
      <w:pPr>
        <w:spacing w:before="1"/>
        <w:ind w:left="732" w:right="551" w:firstLine="0"/>
        <w:jc w:val="center"/>
        <w:rPr>
          <w:b/>
          <w:sz w:val="22"/>
        </w:rPr>
      </w:pPr>
      <w:r>
        <w:rPr>
          <w:b/>
          <w:sz w:val="22"/>
        </w:rPr>
        <w:t>Accredited with Grade “A” by NAAC</w:t>
      </w:r>
    </w:p>
    <w:p>
      <w:pPr>
        <w:spacing w:before="1" w:line="252" w:lineRule="exact"/>
        <w:ind w:left="732" w:right="545" w:firstLine="0"/>
        <w:jc w:val="center"/>
        <w:rPr>
          <w:b/>
          <w:sz w:val="22"/>
        </w:rPr>
      </w:pPr>
      <w:r>
        <w:rPr>
          <w:b/>
          <w:sz w:val="22"/>
        </w:rPr>
        <w:t>JEPPIAAR NAGAR, RAJIV GANDHI SALAI, CHENNAI - 600 119</w:t>
      </w:r>
    </w:p>
    <w:p>
      <w:pPr>
        <w:spacing w:before="0" w:line="252" w:lineRule="exact"/>
        <w:ind w:left="732" w:right="546" w:firstLine="0"/>
        <w:jc w:val="center"/>
        <w:rPr>
          <w:b/>
          <w:sz w:val="22"/>
        </w:rPr>
      </w:pPr>
      <w:r>
        <w:fldChar w:fldCharType="begin"/>
      </w:r>
      <w:r>
        <w:instrText xml:space="preserve"> HYPERLINK "http://www.sathyabama.ac.in/" \h </w:instrText>
      </w:r>
      <w:r>
        <w:fldChar w:fldCharType="separate"/>
      </w:r>
      <w:r>
        <w:rPr>
          <w:b/>
          <w:sz w:val="22"/>
        </w:rPr>
        <w:t>www.sathyabama.ac.in</w:t>
      </w:r>
      <w:r>
        <w:rPr>
          <w:b/>
          <w:sz w:val="22"/>
        </w:rPr>
        <w:fldChar w:fldCharType="end"/>
      </w:r>
    </w:p>
    <w:p>
      <w:pPr>
        <w:pStyle w:val="5"/>
        <w:spacing w:before="6"/>
        <w:rPr>
          <w:b/>
          <w:sz w:val="16"/>
        </w:rPr>
      </w:pPr>
      <w:r>
        <mc:AlternateContent>
          <mc:Choice Requires="wps">
            <w:drawing>
              <wp:anchor distT="0" distB="0" distL="0" distR="0" simplePos="0" relativeHeight="503315456" behindDoc="1" locked="0" layoutInCell="1" allowOverlap="1">
                <wp:simplePos x="0" y="0"/>
                <wp:positionH relativeFrom="page">
                  <wp:posOffset>1604645</wp:posOffset>
                </wp:positionH>
                <wp:positionV relativeFrom="paragraph">
                  <wp:posOffset>151765</wp:posOffset>
                </wp:positionV>
                <wp:extent cx="5050155" cy="0"/>
                <wp:effectExtent l="0" t="0" r="0" b="0"/>
                <wp:wrapTopAndBottom/>
                <wp:docPr id="62" name="Line 2"/>
                <wp:cNvGraphicFramePr/>
                <a:graphic xmlns:a="http://schemas.openxmlformats.org/drawingml/2006/main">
                  <a:graphicData uri="http://schemas.microsoft.com/office/word/2010/wordprocessingShape">
                    <wps:wsp>
                      <wps:cNvCnPr/>
                      <wps:spPr>
                        <a:xfrm>
                          <a:off x="0" y="0"/>
                          <a:ext cx="5050155" cy="0"/>
                        </a:xfrm>
                        <a:prstGeom prst="line">
                          <a:avLst/>
                        </a:prstGeom>
                        <a:ln w="12479" cap="flat" cmpd="sng">
                          <a:solidFill>
                            <a:srgbClr val="000000"/>
                          </a:solidFill>
                          <a:prstDash val="solid"/>
                          <a:headEnd type="none" w="med" len="med"/>
                          <a:tailEnd type="none" w="med" len="med"/>
                        </a:ln>
                      </wps:spPr>
                      <wps:bodyPr upright="1"/>
                    </wps:wsp>
                  </a:graphicData>
                </a:graphic>
              </wp:anchor>
            </w:drawing>
          </mc:Choice>
          <mc:Fallback>
            <w:pict>
              <v:line id="Line 2" o:spid="_x0000_s1026" o:spt="20" style="position:absolute;left:0pt;margin-left:126.35pt;margin-top:11.95pt;height:0pt;width:397.65pt;mso-position-horizontal-relative:page;mso-wrap-distance-bottom:0pt;mso-wrap-distance-top:0pt;z-index:-1024;mso-width-relative:page;mso-height-relative:page;" filled="f" stroked="t" coordsize="21600,21600" o:gfxdata="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z6KP91gAAAAoBAAAPAAAAAAAAAAEAIAAAACIAAABkcnMvZG93bnJldi54&#10;bWxQSwECFAAUAAAACACHTuJA7ZQwz8MBAACNAwAADgAAAAAAAAABACAAAAAlAQAAZHJzL2Uyb0Rv&#10;Yy54bWxQSwUGAAAAAAYABgBZAQAAWgUAAAAA&#10;">
                <v:fill on="f" focussize="0,0"/>
                <v:stroke weight="0.98259842519685pt" color="#000000" joinstyle="round"/>
                <v:imagedata o:title=""/>
                <o:lock v:ext="edit" aspectratio="f"/>
                <w10:wrap type="topAndBottom"/>
              </v:line>
            </w:pict>
          </mc:Fallback>
        </mc:AlternateContent>
      </w:r>
    </w:p>
    <w:p>
      <w:pPr>
        <w:pStyle w:val="5"/>
        <w:spacing w:before="2"/>
        <w:rPr>
          <w:b/>
          <w:sz w:val="13"/>
        </w:rPr>
      </w:pPr>
    </w:p>
    <w:p>
      <w:pPr>
        <w:pStyle w:val="2"/>
        <w:spacing w:before="92" w:line="619" w:lineRule="auto"/>
        <w:ind w:left="3360" w:right="2866"/>
        <w:jc w:val="left"/>
      </w:pPr>
      <w:r>
        <w:t xml:space="preserve">SCHOOL OF COMPUTING </w:t>
      </w:r>
      <w:r>
        <w:rPr>
          <w:u w:val="thick"/>
        </w:rPr>
        <w:t>BONAFIDE CERTIFICATE</w:t>
      </w:r>
    </w:p>
    <w:p>
      <w:pPr>
        <w:spacing w:before="13" w:line="352" w:lineRule="auto"/>
        <w:ind w:left="779" w:right="329" w:firstLine="611"/>
        <w:jc w:val="both"/>
        <w:rPr>
          <w:sz w:val="24"/>
        </w:rPr>
      </w:pPr>
      <w:r>
        <w:rPr>
          <w:sz w:val="24"/>
        </w:rPr>
        <w:t xml:space="preserve">This is to certify that this Professional Training Report is the bonafide work </w:t>
      </w:r>
      <w:r>
        <w:rPr>
          <w:b/>
          <w:sz w:val="24"/>
        </w:rPr>
        <w:t>CH</w:t>
      </w:r>
      <w:r>
        <w:rPr>
          <w:b/>
          <w:sz w:val="24"/>
          <w:lang w:val="en-US"/>
        </w:rPr>
        <w:t>IMAKURTI PRAVEEN</w:t>
      </w:r>
      <w:r>
        <w:rPr>
          <w:b/>
          <w:sz w:val="24"/>
        </w:rPr>
        <w:t xml:space="preserve"> </w:t>
      </w:r>
      <w:r>
        <w:rPr>
          <w:sz w:val="24"/>
        </w:rPr>
        <w:t>(</w:t>
      </w:r>
      <w:r>
        <w:rPr>
          <w:b/>
          <w:sz w:val="24"/>
        </w:rPr>
        <w:t>Reg.No.361102</w:t>
      </w:r>
      <w:r>
        <w:rPr>
          <w:b/>
          <w:sz w:val="24"/>
          <w:lang w:val="en-US"/>
        </w:rPr>
        <w:t>51</w:t>
      </w:r>
      <w:r>
        <w:rPr>
          <w:sz w:val="24"/>
        </w:rPr>
        <w:t>) who underwent the professional training in “</w:t>
      </w:r>
      <w:r>
        <w:rPr>
          <w:b/>
          <w:sz w:val="24"/>
        </w:rPr>
        <w:t xml:space="preserve"> </w:t>
      </w:r>
      <w:r>
        <w:rPr>
          <w:b/>
          <w:sz w:val="24"/>
          <w:lang w:val="en-US"/>
        </w:rPr>
        <w:t xml:space="preserve">IRCTC RAILWAY </w:t>
      </w:r>
      <w:r>
        <w:rPr>
          <w:b/>
          <w:sz w:val="24"/>
        </w:rPr>
        <w:t xml:space="preserve">WEBSITE” </w:t>
      </w:r>
      <w:r>
        <w:rPr>
          <w:sz w:val="24"/>
        </w:rPr>
        <w:t>under our supervision from January 2019 to March 2019.</w:t>
      </w:r>
    </w:p>
    <w:p>
      <w:pPr>
        <w:pStyle w:val="5"/>
        <w:rPr>
          <w:sz w:val="26"/>
        </w:rPr>
      </w:pPr>
    </w:p>
    <w:p>
      <w:pPr>
        <w:pStyle w:val="4"/>
        <w:spacing w:before="217" w:line="379" w:lineRule="auto"/>
        <w:ind w:left="3311" w:leftChars="1505" w:right="2368" w:firstLine="1321" w:firstLineChars="550"/>
      </w:pPr>
      <w:r>
        <w:t>Internal Guide M</w:t>
      </w:r>
      <w:r>
        <w:rPr>
          <w:lang w:val="en-US"/>
        </w:rPr>
        <w:t>r</w:t>
      </w:r>
      <w:r>
        <w:t>s.</w:t>
      </w:r>
      <w:r>
        <w:rPr>
          <w:lang w:val="en-US"/>
        </w:rPr>
        <w:t xml:space="preserve">D.USHA NANDINI, M.E., (Ph.D.) </w:t>
      </w:r>
    </w:p>
    <w:p>
      <w:pPr>
        <w:pStyle w:val="5"/>
        <w:rPr>
          <w:b/>
          <w:sz w:val="26"/>
        </w:rPr>
      </w:pPr>
    </w:p>
    <w:p>
      <w:pPr>
        <w:pStyle w:val="5"/>
        <w:spacing w:before="6"/>
        <w:rPr>
          <w:b/>
          <w:sz w:val="36"/>
        </w:rPr>
      </w:pPr>
    </w:p>
    <w:p>
      <w:pPr>
        <w:spacing w:before="0"/>
        <w:ind w:left="732" w:right="308" w:firstLine="0"/>
        <w:jc w:val="center"/>
        <w:rPr>
          <w:b/>
          <w:sz w:val="24"/>
        </w:rPr>
      </w:pPr>
      <w:r>
        <w:rPr>
          <w:b/>
          <w:sz w:val="24"/>
        </w:rPr>
        <w:t>Head of the Department</w:t>
      </w:r>
    </w:p>
    <w:p>
      <w:pPr>
        <w:spacing w:before="161"/>
        <w:ind w:left="732" w:right="287" w:firstLine="0"/>
        <w:jc w:val="center"/>
        <w:rPr>
          <w:b/>
          <w:sz w:val="24"/>
        </w:rPr>
      </w:pPr>
      <w:r>
        <w:rPr>
          <w:b/>
          <w:color w:val="0D0D0D"/>
          <w:sz w:val="24"/>
        </w:rPr>
        <w:t>Dr. S.VIGNESHWARI, M.E., Ph.D.</w:t>
      </w:r>
    </w:p>
    <w:p>
      <w:pPr>
        <w:pStyle w:val="5"/>
        <w:rPr>
          <w:b/>
          <w:sz w:val="20"/>
        </w:rPr>
      </w:pPr>
    </w:p>
    <w:p>
      <w:pPr>
        <w:pStyle w:val="5"/>
        <w:rPr>
          <w:b/>
          <w:sz w:val="20"/>
        </w:rPr>
      </w:pPr>
    </w:p>
    <w:p>
      <w:pPr>
        <w:pStyle w:val="5"/>
        <w:rPr>
          <w:b/>
          <w:sz w:val="20"/>
        </w:rPr>
      </w:pPr>
    </w:p>
    <w:p>
      <w:pPr>
        <w:pStyle w:val="5"/>
        <w:spacing w:before="8"/>
        <w:rPr>
          <w:b/>
          <w:sz w:val="22"/>
        </w:rPr>
      </w:pPr>
      <w:r>
        <w:drawing>
          <wp:anchor distT="0" distB="0" distL="0" distR="0" simplePos="0" relativeHeight="268434432" behindDoc="1" locked="0" layoutInCell="1" allowOverlap="1">
            <wp:simplePos x="0" y="0"/>
            <wp:positionH relativeFrom="page">
              <wp:posOffset>1214755</wp:posOffset>
            </wp:positionH>
            <wp:positionV relativeFrom="paragraph">
              <wp:posOffset>190500</wp:posOffset>
            </wp:positionV>
            <wp:extent cx="5657215" cy="889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25" cstate="print"/>
                    <a:stretch>
                      <a:fillRect/>
                    </a:stretch>
                  </pic:blipFill>
                  <pic:spPr>
                    <a:xfrm>
                      <a:off x="0" y="0"/>
                      <a:ext cx="5657097" cy="8953"/>
                    </a:xfrm>
                    <a:prstGeom prst="rect">
                      <a:avLst/>
                    </a:prstGeom>
                  </pic:spPr>
                </pic:pic>
              </a:graphicData>
            </a:graphic>
          </wp:anchor>
        </w:drawing>
      </w:r>
    </w:p>
    <w:p>
      <w:pPr>
        <w:pStyle w:val="5"/>
        <w:spacing w:before="10"/>
        <w:rPr>
          <w:b/>
          <w:sz w:val="23"/>
        </w:rPr>
      </w:pPr>
    </w:p>
    <w:p>
      <w:pPr>
        <w:tabs>
          <w:tab w:val="left" w:pos="8532"/>
        </w:tabs>
        <w:spacing w:before="0"/>
        <w:ind w:left="520" w:right="0" w:firstLine="0"/>
        <w:jc w:val="left"/>
        <w:rPr>
          <w:b/>
          <w:sz w:val="24"/>
        </w:rPr>
      </w:pPr>
      <w:r>
        <w:rPr>
          <w:b/>
          <w:sz w:val="24"/>
        </w:rPr>
        <w:t>Submitted for Viva voce Examination held</w:t>
      </w:r>
      <w:r>
        <w:rPr>
          <w:b/>
          <w:spacing w:val="-8"/>
          <w:sz w:val="24"/>
        </w:rPr>
        <w:t xml:space="preserve"> </w:t>
      </w:r>
      <w:r>
        <w:rPr>
          <w:b/>
          <w:sz w:val="24"/>
        </w:rPr>
        <w:t>on</w:t>
      </w:r>
      <w:r>
        <w:rPr>
          <w:b/>
          <w:w w:val="100"/>
          <w:sz w:val="24"/>
          <w:u w:val="thick"/>
        </w:rPr>
        <w:t xml:space="preserve"> </w:t>
      </w:r>
      <w:r>
        <w:rPr>
          <w:b/>
          <w:sz w:val="24"/>
          <w:u w:val="thick"/>
        </w:rPr>
        <w:tab/>
      </w:r>
    </w:p>
    <w:p>
      <w:pPr>
        <w:pStyle w:val="5"/>
        <w:rPr>
          <w:b/>
          <w:sz w:val="20"/>
        </w:rPr>
      </w:pPr>
    </w:p>
    <w:p>
      <w:pPr>
        <w:pStyle w:val="5"/>
        <w:rPr>
          <w:b/>
          <w:sz w:val="20"/>
        </w:rPr>
      </w:pPr>
    </w:p>
    <w:p>
      <w:pPr>
        <w:pStyle w:val="5"/>
        <w:rPr>
          <w:b/>
          <w:sz w:val="20"/>
        </w:rPr>
      </w:pPr>
    </w:p>
    <w:p>
      <w:pPr>
        <w:pStyle w:val="5"/>
        <w:rPr>
          <w:b/>
          <w:sz w:val="20"/>
        </w:rPr>
      </w:pPr>
    </w:p>
    <w:p>
      <w:pPr>
        <w:pStyle w:val="5"/>
        <w:spacing w:before="3"/>
        <w:rPr>
          <w:b/>
          <w:sz w:val="22"/>
        </w:rPr>
      </w:pPr>
    </w:p>
    <w:p>
      <w:pPr>
        <w:tabs>
          <w:tab w:val="left" w:pos="7205"/>
        </w:tabs>
        <w:spacing w:before="0"/>
        <w:ind w:left="520" w:right="0" w:firstLine="0"/>
        <w:jc w:val="left"/>
        <w:rPr>
          <w:b/>
          <w:sz w:val="24"/>
        </w:rPr>
      </w:pPr>
      <w:r>
        <w:rPr>
          <w:b/>
          <w:sz w:val="24"/>
        </w:rPr>
        <w:t>Internal</w:t>
      </w:r>
      <w:r>
        <w:rPr>
          <w:b/>
          <w:spacing w:val="-2"/>
          <w:sz w:val="24"/>
        </w:rPr>
        <w:t xml:space="preserve"> </w:t>
      </w:r>
      <w:r>
        <w:rPr>
          <w:b/>
          <w:sz w:val="24"/>
        </w:rPr>
        <w:t>Examiner</w:t>
      </w:r>
      <w:r>
        <w:rPr>
          <w:b/>
          <w:sz w:val="24"/>
        </w:rPr>
        <w:tab/>
      </w:r>
      <w:r>
        <w:rPr>
          <w:b/>
          <w:sz w:val="24"/>
        </w:rPr>
        <w:t>External Examiner</w:t>
      </w:r>
    </w:p>
    <w:p>
      <w:pPr>
        <w:spacing w:after="0"/>
        <w:jc w:val="left"/>
        <w:rPr>
          <w:sz w:val="24"/>
        </w:rPr>
        <w:sectPr>
          <w:pgSz w:w="11900" w:h="16850"/>
          <w:pgMar w:top="1600" w:right="1040" w:bottom="280" w:left="1160" w:header="720" w:footer="720" w:gutter="0"/>
          <w:pgNumType w:fmt="lowerRoman"/>
        </w:sectPr>
      </w:pPr>
    </w:p>
    <w:p>
      <w:pPr>
        <w:pStyle w:val="5"/>
        <w:spacing w:before="6"/>
        <w:rPr>
          <w:b/>
          <w:sz w:val="11"/>
        </w:rPr>
      </w:pPr>
    </w:p>
    <w:p>
      <w:pPr>
        <w:spacing w:before="92"/>
        <w:ind w:left="3909" w:right="0" w:firstLine="0"/>
        <w:jc w:val="left"/>
        <w:rPr>
          <w:b/>
          <w:sz w:val="28"/>
        </w:rPr>
      </w:pPr>
      <w:r>
        <w:rPr>
          <w:b/>
          <w:sz w:val="28"/>
        </w:rPr>
        <w:t>DECLARATION</w:t>
      </w:r>
    </w:p>
    <w:p>
      <w:pPr>
        <w:pStyle w:val="5"/>
        <w:rPr>
          <w:b/>
          <w:sz w:val="30"/>
        </w:rPr>
      </w:pPr>
    </w:p>
    <w:p>
      <w:pPr>
        <w:pStyle w:val="5"/>
        <w:rPr>
          <w:b/>
          <w:sz w:val="30"/>
        </w:rPr>
      </w:pPr>
    </w:p>
    <w:p>
      <w:pPr>
        <w:pStyle w:val="5"/>
        <w:spacing w:before="250" w:line="360" w:lineRule="auto"/>
        <w:ind w:left="534" w:right="332" w:hanging="10"/>
        <w:jc w:val="both"/>
      </w:pPr>
      <w:r>
        <w:t>I,</w:t>
      </w:r>
      <w:r>
        <w:rPr>
          <w:lang w:val="en-US"/>
        </w:rPr>
        <w:t xml:space="preserve"> </w:t>
      </w:r>
      <w:r>
        <w:rPr>
          <w:b/>
        </w:rPr>
        <w:t>C</w:t>
      </w:r>
      <w:r>
        <w:rPr>
          <w:b/>
          <w:lang w:val="en-US"/>
        </w:rPr>
        <w:t>HIMAKURTI PRAVEEN</w:t>
      </w:r>
      <w:r>
        <w:t>(</w:t>
      </w:r>
      <w:r>
        <w:rPr>
          <w:b/>
        </w:rPr>
        <w:t>Reg.No.361102</w:t>
      </w:r>
      <w:r>
        <w:rPr>
          <w:b/>
          <w:lang w:val="en-US"/>
        </w:rPr>
        <w:t>51</w:t>
      </w:r>
      <w:r>
        <w:t>) hereby declare that</w:t>
      </w:r>
      <w:r>
        <w:rPr>
          <w:spacing w:val="-50"/>
        </w:rPr>
        <w:t xml:space="preserve"> </w:t>
      </w:r>
      <w:r>
        <w:t>the Professional Training Report on “</w:t>
      </w:r>
      <w:r>
        <w:rPr>
          <w:b/>
          <w:bCs/>
          <w:lang w:val="en-US"/>
        </w:rPr>
        <w:t>IRCTC RAILWAY</w:t>
      </w:r>
      <w:r>
        <w:rPr>
          <w:b/>
        </w:rPr>
        <w:t xml:space="preserve"> WEBSITE” </w:t>
      </w:r>
      <w:r>
        <w:t xml:space="preserve">done by me under the guidance  of guide </w:t>
      </w:r>
      <w:r>
        <w:rPr>
          <w:b/>
        </w:rPr>
        <w:t>M</w:t>
      </w:r>
      <w:r>
        <w:rPr>
          <w:b/>
          <w:lang w:val="en-US"/>
        </w:rPr>
        <w:t>rs. D.USHA NANDINI M.E.,(Ph.D.),</w:t>
      </w:r>
      <w:r>
        <w:rPr>
          <w:b/>
        </w:rPr>
        <w:t xml:space="preserve"> </w:t>
      </w:r>
      <w:r>
        <w:t xml:space="preserve"> professor, Dept of </w:t>
      </w:r>
      <w:r>
        <w:rPr>
          <w:lang w:val="en-US"/>
        </w:rPr>
        <w:t>Computer Science and Engineering</w:t>
      </w:r>
      <w:r>
        <w:t xml:space="preserve"> at Sathyabama Institute of science and technology is submitted  in  partial  fulfillment  of  the requirements  for the  award  of  Bachelor of Engineering degree in Computer Science and</w:t>
      </w:r>
      <w:r>
        <w:rPr>
          <w:spacing w:val="-13"/>
        </w:rPr>
        <w:t xml:space="preserve"> </w:t>
      </w:r>
      <w:r>
        <w:t>Engineering.</w:t>
      </w:r>
    </w:p>
    <w:p>
      <w:pPr>
        <w:pStyle w:val="5"/>
        <w:rPr>
          <w:sz w:val="26"/>
        </w:rPr>
      </w:pPr>
    </w:p>
    <w:p>
      <w:pPr>
        <w:pStyle w:val="5"/>
        <w:rPr>
          <w:sz w:val="26"/>
        </w:rPr>
      </w:pPr>
    </w:p>
    <w:p>
      <w:pPr>
        <w:pStyle w:val="5"/>
        <w:rPr>
          <w:sz w:val="26"/>
        </w:rPr>
      </w:pPr>
    </w:p>
    <w:p>
      <w:pPr>
        <w:pStyle w:val="5"/>
        <w:spacing w:before="5"/>
        <w:rPr>
          <w:sz w:val="26"/>
        </w:rPr>
      </w:pPr>
    </w:p>
    <w:p>
      <w:pPr>
        <w:pStyle w:val="4"/>
        <w:ind w:left="525"/>
        <w:jc w:val="both"/>
      </w:pPr>
      <w:r>
        <w:t>DATE:</w:t>
      </w:r>
    </w:p>
    <w:p>
      <w:pPr>
        <w:pStyle w:val="5"/>
        <w:spacing w:before="10"/>
        <w:rPr>
          <w:b/>
          <w:sz w:val="20"/>
        </w:rPr>
      </w:pPr>
    </w:p>
    <w:p>
      <w:pPr>
        <w:tabs>
          <w:tab w:val="left" w:pos="5285"/>
        </w:tabs>
        <w:spacing w:before="0"/>
        <w:ind w:left="525" w:right="0" w:firstLine="0"/>
        <w:jc w:val="both"/>
        <w:rPr>
          <w:b/>
          <w:sz w:val="24"/>
        </w:rPr>
      </w:pPr>
      <w:r>
        <w:rPr>
          <w:b/>
          <w:sz w:val="24"/>
        </w:rPr>
        <w:t>PLACE:</w:t>
      </w:r>
      <w:r>
        <w:rPr>
          <w:b/>
          <w:sz w:val="24"/>
        </w:rPr>
        <w:tab/>
      </w:r>
      <w:r>
        <w:rPr>
          <w:b/>
          <w:sz w:val="24"/>
        </w:rPr>
        <w:t>SIGNATURE OF THE</w:t>
      </w:r>
      <w:r>
        <w:rPr>
          <w:b/>
          <w:spacing w:val="-1"/>
          <w:sz w:val="24"/>
        </w:rPr>
        <w:t xml:space="preserve"> </w:t>
      </w:r>
      <w:r>
        <w:rPr>
          <w:b/>
          <w:sz w:val="24"/>
        </w:rPr>
        <w:t>CANDIDATE</w:t>
      </w:r>
    </w:p>
    <w:p>
      <w:pPr>
        <w:spacing w:after="0"/>
        <w:jc w:val="both"/>
        <w:rPr>
          <w:sz w:val="24"/>
        </w:rPr>
        <w:sectPr>
          <w:pgSz w:w="11900" w:h="16850"/>
          <w:pgMar w:top="1600" w:right="1040" w:bottom="280" w:left="1160" w:header="720" w:footer="720" w:gutter="0"/>
          <w:pgNumType w:fmt="lowerRoman"/>
        </w:sectPr>
      </w:pPr>
    </w:p>
    <w:p>
      <w:pPr>
        <w:spacing w:before="79"/>
        <w:ind w:left="3487" w:right="0" w:firstLine="0"/>
        <w:jc w:val="left"/>
        <w:rPr>
          <w:b/>
          <w:sz w:val="28"/>
        </w:rPr>
      </w:pPr>
      <w:r>
        <w:rPr>
          <w:b/>
          <w:sz w:val="28"/>
        </w:rPr>
        <w:t>ACKNOWLEDGEMENT</w:t>
      </w:r>
    </w:p>
    <w:p>
      <w:pPr>
        <w:pStyle w:val="5"/>
        <w:rPr>
          <w:b/>
          <w:sz w:val="30"/>
        </w:rPr>
      </w:pPr>
    </w:p>
    <w:p>
      <w:pPr>
        <w:pStyle w:val="5"/>
        <w:rPr>
          <w:b/>
          <w:sz w:val="30"/>
        </w:rPr>
      </w:pPr>
    </w:p>
    <w:p>
      <w:pPr>
        <w:pStyle w:val="5"/>
        <w:spacing w:before="173" w:line="360" w:lineRule="auto"/>
        <w:ind w:left="556" w:right="506" w:firstLine="100"/>
        <w:jc w:val="both"/>
      </w:pPr>
      <w:r>
        <w:t xml:space="preserve">I am pleased to  acknowledge  my  sincere  thanks  to  Board  of Management of </w:t>
      </w:r>
      <w:r>
        <w:rPr>
          <w:b/>
        </w:rPr>
        <w:t xml:space="preserve">SATHYABAMA </w:t>
      </w:r>
      <w:r>
        <w:t>for their kind encouragement in doing this project and for completing it successfully. I am grateful to</w:t>
      </w:r>
      <w:r>
        <w:rPr>
          <w:spacing w:val="-4"/>
        </w:rPr>
        <w:t xml:space="preserve"> </w:t>
      </w:r>
      <w:r>
        <w:t>them.</w:t>
      </w:r>
    </w:p>
    <w:p>
      <w:pPr>
        <w:pStyle w:val="5"/>
        <w:spacing w:before="11"/>
        <w:rPr>
          <w:sz w:val="34"/>
        </w:rPr>
      </w:pPr>
    </w:p>
    <w:p>
      <w:pPr>
        <w:spacing w:before="0" w:line="360" w:lineRule="auto"/>
        <w:ind w:left="546" w:right="506" w:firstLine="194"/>
        <w:jc w:val="both"/>
        <w:rPr>
          <w:sz w:val="24"/>
        </w:rPr>
      </w:pPr>
      <w:r>
        <w:rPr>
          <w:sz w:val="24"/>
        </w:rPr>
        <w:t xml:space="preserve">I convey my thanks to </w:t>
      </w:r>
      <w:r>
        <w:rPr>
          <w:b/>
          <w:sz w:val="24"/>
        </w:rPr>
        <w:t xml:space="preserve">Dr. S.VIGNESHWARI, M.E., Ph.D., Head of the Department, Dept. of Computer Science and Engineering </w:t>
      </w:r>
      <w:r>
        <w:rPr>
          <w:sz w:val="24"/>
        </w:rPr>
        <w:t>for providing me necessary support and details at the right time during the progressive reviews.</w:t>
      </w:r>
    </w:p>
    <w:p>
      <w:pPr>
        <w:pStyle w:val="5"/>
        <w:spacing w:before="4"/>
        <w:rPr>
          <w:sz w:val="33"/>
        </w:rPr>
      </w:pPr>
    </w:p>
    <w:p>
      <w:pPr>
        <w:pStyle w:val="5"/>
        <w:spacing w:line="360" w:lineRule="auto"/>
        <w:ind w:left="556" w:right="505" w:hanging="10"/>
        <w:jc w:val="both"/>
      </w:pPr>
      <w:r>
        <w:t xml:space="preserve">I would like to express my  sincere  and  deep  sense  of  gratitude  to  my  Project Guide </w:t>
      </w:r>
      <w:r>
        <w:rPr>
          <w:b/>
        </w:rPr>
        <w:t>M</w:t>
      </w:r>
      <w:r>
        <w:rPr>
          <w:b/>
          <w:lang w:val="en-US"/>
        </w:rPr>
        <w:t>r</w:t>
      </w:r>
      <w:r>
        <w:rPr>
          <w:b/>
        </w:rPr>
        <w:t>s.</w:t>
      </w:r>
      <w:r>
        <w:rPr>
          <w:b/>
          <w:lang w:val="en-US"/>
        </w:rPr>
        <w:t xml:space="preserve"> Dr.USHA NANDINI</w:t>
      </w:r>
      <w:r>
        <w:rPr>
          <w:b/>
        </w:rPr>
        <w:t xml:space="preserve"> M.</w:t>
      </w:r>
      <w:r>
        <w:rPr>
          <w:b/>
          <w:lang w:val="en-US"/>
        </w:rPr>
        <w:t>E</w:t>
      </w:r>
      <w:r>
        <w:rPr>
          <w:b/>
        </w:rPr>
        <w:t xml:space="preserve">.,(Ph.D) </w:t>
      </w:r>
      <w:r>
        <w:t>for her valuable guidance, suggestions and constant encouragement paved way for the successful completion of my project</w:t>
      </w:r>
      <w:r>
        <w:rPr>
          <w:spacing w:val="-6"/>
        </w:rPr>
        <w:t xml:space="preserve"> </w:t>
      </w:r>
      <w:r>
        <w:t>work.</w:t>
      </w:r>
    </w:p>
    <w:p>
      <w:pPr>
        <w:pStyle w:val="5"/>
        <w:spacing w:before="10"/>
        <w:rPr>
          <w:sz w:val="34"/>
        </w:rPr>
      </w:pPr>
    </w:p>
    <w:p>
      <w:pPr>
        <w:pStyle w:val="5"/>
        <w:spacing w:line="360" w:lineRule="auto"/>
        <w:ind w:left="556" w:right="508" w:hanging="10"/>
        <w:jc w:val="both"/>
      </w:pPr>
      <w:r>
        <w:t xml:space="preserve">I wish to express my thanks to all Teaching and Non-teaching staff members of the Department of  </w:t>
      </w:r>
      <w:r>
        <w:rPr>
          <w:b/>
        </w:rPr>
        <w:t xml:space="preserve">Computer  Science  and  Engineering  </w:t>
      </w:r>
      <w:r>
        <w:t>who  were  helpful  in many ways for the completion of the</w:t>
      </w:r>
      <w:r>
        <w:rPr>
          <w:spacing w:val="-9"/>
        </w:rPr>
        <w:t xml:space="preserve"> </w:t>
      </w:r>
      <w:r>
        <w:t>project.</w:t>
      </w:r>
    </w:p>
    <w:p>
      <w:pPr>
        <w:spacing w:after="0" w:line="360" w:lineRule="auto"/>
        <w:jc w:val="both"/>
        <w:sectPr>
          <w:footerReference r:id="rId5" w:type="default"/>
          <w:pgSz w:w="11900" w:h="16850"/>
          <w:pgMar w:top="1100" w:right="1040" w:bottom="1260" w:left="1160" w:header="0" w:footer="1065" w:gutter="0"/>
          <w:pgNumType w:fmt="lowerRoman"/>
        </w:sectPr>
      </w:pPr>
    </w:p>
    <w:p>
      <w:pPr>
        <w:pStyle w:val="2"/>
        <w:spacing w:before="71"/>
        <w:ind w:left="3485"/>
        <w:jc w:val="left"/>
      </w:pPr>
      <w:r>
        <w:t>TRAINING CERTIFICATE</w:t>
      </w:r>
    </w:p>
    <w:p>
      <w:pPr>
        <w:pStyle w:val="5"/>
        <w:rPr>
          <w:b/>
          <w:sz w:val="20"/>
        </w:rPr>
      </w:pPr>
    </w:p>
    <w:p>
      <w:pPr>
        <w:pStyle w:val="5"/>
        <w:rPr>
          <w:b/>
          <w:sz w:val="20"/>
        </w:rPr>
      </w:pPr>
    </w:p>
    <w:p>
      <w:pPr>
        <w:pStyle w:val="5"/>
        <w:spacing w:before="4"/>
        <w:rPr>
          <w:b/>
          <w:sz w:val="21"/>
          <w:lang w:val="en-US"/>
        </w:rPr>
      </w:pPr>
      <w:r>
        <w:rPr>
          <w:b/>
          <w:sz w:val="21"/>
          <w:lang w:val="en-US"/>
        </w:rPr>
        <w:drawing>
          <wp:inline distT="0" distB="0" distL="114300" distR="114300">
            <wp:extent cx="6151880" cy="4506595"/>
            <wp:effectExtent l="0" t="0" r="1270" b="8255"/>
            <wp:docPr id="21" name="Picture 21" descr="IMG_20190312_21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0190312_211839"/>
                    <pic:cNvPicPr>
                      <a:picLocks noChangeAspect="1"/>
                    </pic:cNvPicPr>
                  </pic:nvPicPr>
                  <pic:blipFill>
                    <a:blip r:embed="rId26"/>
                    <a:stretch>
                      <a:fillRect/>
                    </a:stretch>
                  </pic:blipFill>
                  <pic:spPr>
                    <a:xfrm>
                      <a:off x="0" y="0"/>
                      <a:ext cx="6151880" cy="4506595"/>
                    </a:xfrm>
                    <a:prstGeom prst="rect">
                      <a:avLst/>
                    </a:prstGeom>
                  </pic:spPr>
                </pic:pic>
              </a:graphicData>
            </a:graphic>
          </wp:inline>
        </w:drawing>
      </w:r>
    </w:p>
    <w:p>
      <w:pPr>
        <w:spacing w:after="0"/>
        <w:rPr>
          <w:sz w:val="21"/>
        </w:rPr>
        <w:sectPr>
          <w:footerReference r:id="rId6" w:type="default"/>
          <w:pgSz w:w="11900" w:h="16850"/>
          <w:pgMar w:top="1000" w:right="1040" w:bottom="1600" w:left="1160" w:header="0" w:footer="1404" w:gutter="0"/>
          <w:pgNumType w:fmt="lowerRoman"/>
        </w:sectPr>
      </w:pPr>
    </w:p>
    <w:p>
      <w:pPr>
        <w:spacing w:before="79"/>
        <w:ind w:left="4202" w:right="0" w:firstLine="0"/>
        <w:jc w:val="left"/>
        <w:rPr>
          <w:b/>
          <w:sz w:val="28"/>
        </w:rPr>
      </w:pPr>
      <w:r>
        <w:rPr>
          <w:b/>
          <w:sz w:val="28"/>
        </w:rPr>
        <w:t>ABSTRACT</w:t>
      </w:r>
    </w:p>
    <w:p>
      <w:pPr>
        <w:pStyle w:val="5"/>
        <w:rPr>
          <w:b/>
          <w:sz w:val="24"/>
          <w:szCs w:val="24"/>
        </w:rPr>
      </w:pPr>
    </w:p>
    <w:p>
      <w:pPr>
        <w:pStyle w:val="5"/>
        <w:spacing w:line="360" w:lineRule="auto"/>
        <w:jc w:val="both"/>
        <w:rPr>
          <w:b/>
          <w:sz w:val="24"/>
          <w:szCs w:val="24"/>
          <w:lang w:val="en-US"/>
        </w:rPr>
      </w:pPr>
      <w:r>
        <w:rPr>
          <w:b/>
          <w:sz w:val="24"/>
          <w:szCs w:val="24"/>
          <w:lang w:val="en-US"/>
        </w:rPr>
        <w:t xml:space="preserve">          </w:t>
      </w:r>
      <w:r>
        <w:rPr>
          <w:rFonts w:ascii="Arial" w:hAnsi="Arial" w:eastAsia="Arial" w:cs="Arial"/>
          <w:i w:val="0"/>
          <w:caps w:val="0"/>
          <w:color w:val="111111"/>
          <w:spacing w:val="0"/>
          <w:sz w:val="24"/>
          <w:szCs w:val="24"/>
          <w:shd w:val="clear" w:fill="FFFFFF"/>
        </w:rPr>
        <w:t xml:space="preserve">The Indian Railway Catering and Tourism Corporation Limited (IRCTC) incorporated in the year 1999 was a public sector enterprise operating under the aegis of the Government of India. IRCTC was managing the catering, tourism and online ticketing operations for the Indian Railways. IRCTC commenced its operations on August 1st 2001 and was responsible for selling e-tickets, i-tickets and packaged drinking water 'Rail Neer' besides management of Food Plaza, Food Courts, and Fast Food units. </w:t>
      </w:r>
      <w:r>
        <w:rPr>
          <w:rFonts w:cs="Arial"/>
          <w:i w:val="0"/>
          <w:caps w:val="0"/>
          <w:color w:val="111111"/>
          <w:spacing w:val="0"/>
          <w:sz w:val="24"/>
          <w:szCs w:val="24"/>
          <w:shd w:val="clear" w:fill="FFFFFF"/>
          <w:lang w:val="en-US"/>
        </w:rPr>
        <w:t xml:space="preserve">                                       </w:t>
      </w:r>
      <w:r>
        <w:rPr>
          <w:rFonts w:ascii="Arial" w:hAnsi="Arial" w:eastAsia="Arial" w:cs="Arial"/>
          <w:i w:val="0"/>
          <w:caps w:val="0"/>
          <w:color w:val="111111"/>
          <w:spacing w:val="0"/>
          <w:sz w:val="24"/>
          <w:szCs w:val="24"/>
          <w:shd w:val="clear" w:fill="FFFFFF"/>
        </w:rPr>
        <w:t>IRCTC had the largest e-commerce portal in Asia Pacific. In 2008-09, the estimated gross sales of online tickets were $730 million. Even though IRCTC made creditable progress in its operations, complaints about the food quality by passengers resulted in framing the Railways Catering Policy of 2010 which stripped IRCTC of its mobile catering responsibilities. Consequently, IRCTC catered only to 39 trains out of the 300 trains catered earlier thereby incurring a loss of 200 million. But, IRCTC's involvement in other businesses such as electronic ticketing, Rail Neer business, Tourism, Food Plazas, Food Courts, and Fast Food units, helped in overcoming the losses from railway catering business to a great extent. It earned an income of about 150 million from corporate catering business in 2013 and a profit of 1.9 billion from the tourism section. In 2013, IRCTC sold 0.43 million tickets and supplied 0.41 million Rail Neer bottles every day. Rakesh Tandon, the Chairman &amp; Managing Director of IRCTC was chosen as the best CEO in public sector during 'The Forbes India Leadership Awards 2013'. Under his leadership, IRCTC joined hands with Shop Online Trading Pvt Ltd (SOTPL) a franchisee of Yebhi.com in 2013 to expand its business base and initiated an e-commerce portal which would be powered by Yebhi.com. The case study would analyse IRCTC's supply chain and assess how it would utilize the existing supply chain to fuel further growth in its new business ventures.</w:t>
      </w:r>
    </w:p>
    <w:p>
      <w:pPr>
        <w:pStyle w:val="5"/>
        <w:rPr>
          <w:b/>
          <w:sz w:val="30"/>
        </w:rPr>
      </w:pPr>
    </w:p>
    <w:p>
      <w:pPr>
        <w:pStyle w:val="5"/>
        <w:spacing w:before="161" w:line="360" w:lineRule="auto"/>
        <w:ind w:left="542" w:right="504" w:firstLine="400"/>
        <w:jc w:val="both"/>
      </w:pPr>
      <w:r>
        <w:rPr>
          <w:lang w:val="en-US"/>
        </w:rPr>
        <w:t xml:space="preserve"> </w:t>
      </w:r>
      <w:r>
        <w:t>This is a project with the objective to develop a basic website where</w:t>
      </w:r>
      <w:r>
        <w:rPr>
          <w:spacing w:val="30"/>
        </w:rPr>
        <w:t xml:space="preserve"> </w:t>
      </w:r>
      <w:r>
        <w:t xml:space="preserve">a consumer is provided with a </w:t>
      </w:r>
      <w:r>
        <w:rPr>
          <w:lang w:val="en-US"/>
        </w:rPr>
        <w:t>Booking and Train information</w:t>
      </w:r>
      <w:r>
        <w:t xml:space="preserve"> application and also to know about the technologies</w:t>
      </w:r>
      <w:r>
        <w:rPr>
          <w:spacing w:val="-17"/>
        </w:rPr>
        <w:t xml:space="preserve"> </w:t>
      </w:r>
      <w:r>
        <w:t>used</w:t>
      </w:r>
      <w:r>
        <w:rPr>
          <w:spacing w:val="-15"/>
        </w:rPr>
        <w:t xml:space="preserve"> </w:t>
      </w:r>
      <w:r>
        <w:t>to</w:t>
      </w:r>
      <w:r>
        <w:rPr>
          <w:spacing w:val="-17"/>
        </w:rPr>
        <w:t xml:space="preserve"> </w:t>
      </w:r>
      <w:r>
        <w:t>develop</w:t>
      </w:r>
      <w:r>
        <w:rPr>
          <w:spacing w:val="-13"/>
        </w:rPr>
        <w:t xml:space="preserve"> </w:t>
      </w:r>
      <w:r>
        <w:t>such</w:t>
      </w:r>
      <w:r>
        <w:rPr>
          <w:spacing w:val="-16"/>
        </w:rPr>
        <w:t xml:space="preserve"> </w:t>
      </w:r>
      <w:r>
        <w:t>an</w:t>
      </w:r>
      <w:r>
        <w:rPr>
          <w:spacing w:val="-16"/>
        </w:rPr>
        <w:t xml:space="preserve"> </w:t>
      </w:r>
      <w:r>
        <w:t>application.</w:t>
      </w:r>
      <w:r>
        <w:rPr>
          <w:spacing w:val="-18"/>
        </w:rPr>
        <w:t xml:space="preserve"> </w:t>
      </w:r>
      <w:r>
        <w:t>This</w:t>
      </w:r>
      <w:r>
        <w:rPr>
          <w:spacing w:val="-17"/>
        </w:rPr>
        <w:t xml:space="preserve"> </w:t>
      </w:r>
      <w:r>
        <w:t>document</w:t>
      </w:r>
      <w:r>
        <w:rPr>
          <w:spacing w:val="-17"/>
        </w:rPr>
        <w:t xml:space="preserve"> </w:t>
      </w:r>
      <w:r>
        <w:t>will</w:t>
      </w:r>
      <w:r>
        <w:rPr>
          <w:spacing w:val="-12"/>
        </w:rPr>
        <w:t xml:space="preserve"> </w:t>
      </w:r>
      <w:r>
        <w:t>discuss</w:t>
      </w:r>
      <w:r>
        <w:rPr>
          <w:spacing w:val="-16"/>
        </w:rPr>
        <w:t xml:space="preserve"> </w:t>
      </w:r>
      <w:r>
        <w:t>each of the underlying technologies to create and implement an e-commerce website.This website will be useful to anyone who wants to purchase items using internet.</w:t>
      </w:r>
    </w:p>
    <w:p>
      <w:pPr>
        <w:spacing w:after="0" w:line="360" w:lineRule="auto"/>
        <w:jc w:val="both"/>
        <w:sectPr>
          <w:pgSz w:w="11900" w:h="16850"/>
          <w:pgMar w:top="1220" w:right="1040" w:bottom="1600" w:left="1160" w:header="0" w:footer="1404" w:gutter="0"/>
          <w:pgNumType w:fmt="lowerRoman"/>
        </w:sectPr>
      </w:pPr>
    </w:p>
    <w:p>
      <w:pPr>
        <w:pStyle w:val="2"/>
        <w:spacing w:before="64"/>
        <w:ind w:right="556"/>
      </w:pPr>
      <w:r>
        <w:t>LIST OF FIGURES</w:t>
      </w:r>
    </w:p>
    <w:p>
      <w:pPr>
        <w:pStyle w:val="5"/>
        <w:rPr>
          <w:b/>
          <w:sz w:val="20"/>
        </w:rPr>
      </w:pPr>
    </w:p>
    <w:p>
      <w:pPr>
        <w:pStyle w:val="5"/>
        <w:rPr>
          <w:b/>
          <w:sz w:val="20"/>
        </w:rPr>
      </w:pPr>
    </w:p>
    <w:p>
      <w:pPr>
        <w:pStyle w:val="5"/>
        <w:rPr>
          <w:b/>
          <w:sz w:val="20"/>
        </w:rPr>
      </w:pPr>
    </w:p>
    <w:p>
      <w:pPr>
        <w:pStyle w:val="5"/>
        <w:spacing w:before="10"/>
        <w:rPr>
          <w:b/>
          <w:sz w:val="17"/>
        </w:rPr>
      </w:pPr>
    </w:p>
    <w:tbl>
      <w:tblPr>
        <w:tblStyle w:val="14"/>
        <w:tblW w:w="6556" w:type="dxa"/>
        <w:tblInd w:w="165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83"/>
        <w:gridCol w:w="3845"/>
        <w:gridCol w:w="1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02" w:hRule="atLeast"/>
        </w:trPr>
        <w:tc>
          <w:tcPr>
            <w:tcW w:w="1183" w:type="dxa"/>
          </w:tcPr>
          <w:p>
            <w:pPr>
              <w:pStyle w:val="18"/>
              <w:ind w:left="449" w:right="132" w:hanging="250"/>
              <w:rPr>
                <w:b/>
                <w:sz w:val="22"/>
              </w:rPr>
            </w:pPr>
            <w:r>
              <w:rPr>
                <w:b/>
                <w:sz w:val="22"/>
              </w:rPr>
              <w:t>FIGURE NO</w:t>
            </w:r>
          </w:p>
        </w:tc>
        <w:tc>
          <w:tcPr>
            <w:tcW w:w="3845" w:type="dxa"/>
          </w:tcPr>
          <w:p>
            <w:pPr>
              <w:pStyle w:val="18"/>
              <w:spacing w:before="118"/>
              <w:ind w:left="1230"/>
              <w:rPr>
                <w:b/>
                <w:sz w:val="22"/>
              </w:rPr>
            </w:pPr>
            <w:r>
              <w:rPr>
                <w:b/>
                <w:sz w:val="22"/>
              </w:rPr>
              <w:t>NAME OF FIGURE</w:t>
            </w:r>
          </w:p>
        </w:tc>
        <w:tc>
          <w:tcPr>
            <w:tcW w:w="1528" w:type="dxa"/>
          </w:tcPr>
          <w:p>
            <w:pPr>
              <w:pStyle w:val="18"/>
              <w:spacing w:before="20"/>
              <w:ind w:left="854" w:right="177" w:hanging="147"/>
              <w:rPr>
                <w:b/>
                <w:sz w:val="22"/>
              </w:rPr>
            </w:pPr>
            <w:r>
              <w:rPr>
                <w:b/>
                <w:sz w:val="22"/>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9" w:hRule="atLeast"/>
        </w:trPr>
        <w:tc>
          <w:tcPr>
            <w:tcW w:w="1183" w:type="dxa"/>
          </w:tcPr>
          <w:p>
            <w:pPr>
              <w:pStyle w:val="18"/>
              <w:spacing w:before="70"/>
              <w:ind w:left="288" w:right="239"/>
              <w:jc w:val="center"/>
              <w:rPr>
                <w:sz w:val="22"/>
              </w:rPr>
            </w:pPr>
            <w:r>
              <w:rPr>
                <w:sz w:val="22"/>
              </w:rPr>
              <w:t>4.1.1</w:t>
            </w:r>
          </w:p>
        </w:tc>
        <w:tc>
          <w:tcPr>
            <w:tcW w:w="3845" w:type="dxa"/>
          </w:tcPr>
          <w:p>
            <w:pPr>
              <w:pStyle w:val="18"/>
              <w:spacing w:before="70"/>
              <w:ind w:left="150"/>
              <w:rPr>
                <w:sz w:val="22"/>
              </w:rPr>
            </w:pPr>
            <w:r>
              <w:rPr>
                <w:sz w:val="22"/>
              </w:rPr>
              <w:t>Login page</w:t>
            </w:r>
          </w:p>
        </w:tc>
        <w:tc>
          <w:tcPr>
            <w:tcW w:w="1528" w:type="dxa"/>
          </w:tcPr>
          <w:p>
            <w:pPr>
              <w:pStyle w:val="18"/>
              <w:rPr>
                <w:b/>
                <w:sz w:val="19"/>
              </w:rPr>
            </w:pPr>
          </w:p>
          <w:p>
            <w:pPr>
              <w:pStyle w:val="18"/>
              <w:spacing w:before="1"/>
              <w:ind w:right="445"/>
              <w:jc w:val="right"/>
              <w:rPr>
                <w:sz w:val="22"/>
              </w:rPr>
            </w:pPr>
            <w:r>
              <w:rPr>
                <w:w w:val="100"/>
                <w:sz w:val="22"/>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83" w:type="dxa"/>
          </w:tcPr>
          <w:p>
            <w:pPr>
              <w:pStyle w:val="18"/>
              <w:spacing w:before="70"/>
              <w:ind w:left="288" w:right="239"/>
              <w:jc w:val="center"/>
              <w:rPr>
                <w:sz w:val="22"/>
              </w:rPr>
            </w:pPr>
            <w:r>
              <w:rPr>
                <w:sz w:val="22"/>
              </w:rPr>
              <w:t>4.1.2</w:t>
            </w:r>
          </w:p>
        </w:tc>
        <w:tc>
          <w:tcPr>
            <w:tcW w:w="3845" w:type="dxa"/>
          </w:tcPr>
          <w:p>
            <w:pPr>
              <w:pStyle w:val="18"/>
              <w:spacing w:before="70"/>
              <w:ind w:left="150"/>
              <w:rPr>
                <w:sz w:val="22"/>
              </w:rPr>
            </w:pPr>
            <w:r>
              <w:rPr>
                <w:sz w:val="22"/>
              </w:rPr>
              <w:t>Signup page</w:t>
            </w:r>
          </w:p>
        </w:tc>
        <w:tc>
          <w:tcPr>
            <w:tcW w:w="1528" w:type="dxa"/>
          </w:tcPr>
          <w:p>
            <w:pPr>
              <w:pStyle w:val="18"/>
              <w:spacing w:before="10"/>
              <w:rPr>
                <w:b/>
                <w:sz w:val="18"/>
              </w:rPr>
            </w:pPr>
          </w:p>
          <w:p>
            <w:pPr>
              <w:pStyle w:val="18"/>
              <w:ind w:right="445"/>
              <w:jc w:val="right"/>
              <w:rPr>
                <w:sz w:val="22"/>
              </w:rPr>
            </w:pPr>
            <w:r>
              <w:rPr>
                <w:w w:val="100"/>
                <w:sz w:val="22"/>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8" w:hRule="atLeast"/>
        </w:trPr>
        <w:tc>
          <w:tcPr>
            <w:tcW w:w="1183" w:type="dxa"/>
          </w:tcPr>
          <w:p>
            <w:pPr>
              <w:pStyle w:val="18"/>
              <w:spacing w:before="74"/>
              <w:ind w:left="288" w:right="239"/>
              <w:jc w:val="center"/>
              <w:rPr>
                <w:sz w:val="22"/>
              </w:rPr>
            </w:pPr>
            <w:r>
              <w:rPr>
                <w:sz w:val="22"/>
              </w:rPr>
              <w:t>4.1.3</w:t>
            </w:r>
          </w:p>
        </w:tc>
        <w:tc>
          <w:tcPr>
            <w:tcW w:w="3845" w:type="dxa"/>
          </w:tcPr>
          <w:p>
            <w:pPr>
              <w:pStyle w:val="18"/>
              <w:spacing w:before="74"/>
              <w:ind w:left="150"/>
              <w:rPr>
                <w:sz w:val="22"/>
              </w:rPr>
            </w:pPr>
            <w:r>
              <w:rPr>
                <w:sz w:val="22"/>
              </w:rPr>
              <w:t>Index page1</w:t>
            </w:r>
          </w:p>
        </w:tc>
        <w:tc>
          <w:tcPr>
            <w:tcW w:w="1528" w:type="dxa"/>
          </w:tcPr>
          <w:p>
            <w:pPr>
              <w:pStyle w:val="18"/>
              <w:spacing w:before="9"/>
              <w:rPr>
                <w:b/>
                <w:sz w:val="19"/>
              </w:rPr>
            </w:pPr>
          </w:p>
          <w:p>
            <w:pPr>
              <w:pStyle w:val="18"/>
              <w:ind w:right="445"/>
              <w:jc w:val="right"/>
              <w:rPr>
                <w:sz w:val="22"/>
              </w:rPr>
            </w:pPr>
            <w:r>
              <w:rPr>
                <w:w w:val="100"/>
                <w:sz w:val="22"/>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3" w:hRule="atLeast"/>
        </w:trPr>
        <w:tc>
          <w:tcPr>
            <w:tcW w:w="1183" w:type="dxa"/>
          </w:tcPr>
          <w:p>
            <w:pPr>
              <w:pStyle w:val="18"/>
              <w:spacing w:before="71"/>
              <w:ind w:left="288" w:right="239"/>
              <w:jc w:val="center"/>
              <w:rPr>
                <w:sz w:val="22"/>
              </w:rPr>
            </w:pPr>
            <w:r>
              <w:rPr>
                <w:sz w:val="22"/>
              </w:rPr>
              <w:t>4.1.4</w:t>
            </w:r>
          </w:p>
        </w:tc>
        <w:tc>
          <w:tcPr>
            <w:tcW w:w="3845" w:type="dxa"/>
          </w:tcPr>
          <w:p>
            <w:pPr>
              <w:pStyle w:val="18"/>
              <w:spacing w:before="71"/>
              <w:ind w:left="150"/>
              <w:rPr>
                <w:sz w:val="22"/>
              </w:rPr>
            </w:pPr>
            <w:r>
              <w:rPr>
                <w:sz w:val="22"/>
              </w:rPr>
              <w:t>Index page2</w:t>
            </w:r>
          </w:p>
        </w:tc>
        <w:tc>
          <w:tcPr>
            <w:tcW w:w="1528" w:type="dxa"/>
          </w:tcPr>
          <w:p>
            <w:pPr>
              <w:pStyle w:val="18"/>
              <w:spacing w:before="10"/>
              <w:rPr>
                <w:b/>
                <w:sz w:val="18"/>
              </w:rPr>
            </w:pPr>
          </w:p>
          <w:p>
            <w:pPr>
              <w:pStyle w:val="18"/>
              <w:ind w:right="445"/>
              <w:jc w:val="right"/>
              <w:rPr>
                <w:sz w:val="22"/>
              </w:rPr>
            </w:pPr>
            <w:r>
              <w:rPr>
                <w:w w:val="100"/>
                <w:sz w:val="22"/>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38" w:hRule="atLeast"/>
        </w:trPr>
        <w:tc>
          <w:tcPr>
            <w:tcW w:w="1183" w:type="dxa"/>
          </w:tcPr>
          <w:p>
            <w:pPr>
              <w:pStyle w:val="18"/>
              <w:spacing w:before="67"/>
              <w:ind w:left="288" w:right="239"/>
              <w:jc w:val="center"/>
              <w:rPr>
                <w:sz w:val="22"/>
              </w:rPr>
            </w:pPr>
            <w:r>
              <w:rPr>
                <w:sz w:val="22"/>
              </w:rPr>
              <w:t>4.1.5</w:t>
            </w:r>
          </w:p>
        </w:tc>
        <w:tc>
          <w:tcPr>
            <w:tcW w:w="3845" w:type="dxa"/>
          </w:tcPr>
          <w:p>
            <w:pPr>
              <w:pStyle w:val="18"/>
              <w:spacing w:before="67"/>
              <w:ind w:left="150"/>
              <w:rPr>
                <w:sz w:val="22"/>
                <w:lang w:val="en-US"/>
              </w:rPr>
            </w:pPr>
            <w:r>
              <w:rPr>
                <w:sz w:val="22"/>
                <w:lang w:val="en-US"/>
              </w:rPr>
              <w:t>Index page3</w:t>
            </w:r>
          </w:p>
        </w:tc>
        <w:tc>
          <w:tcPr>
            <w:tcW w:w="1528" w:type="dxa"/>
          </w:tcPr>
          <w:p>
            <w:pPr>
              <w:pStyle w:val="18"/>
              <w:spacing w:before="208"/>
              <w:ind w:right="383"/>
              <w:jc w:val="right"/>
              <w:rPr>
                <w:sz w:val="22"/>
              </w:rPr>
            </w:pPr>
            <w:r>
              <w:rPr>
                <w:sz w:val="22"/>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7" w:hRule="atLeast"/>
        </w:trPr>
        <w:tc>
          <w:tcPr>
            <w:tcW w:w="1183" w:type="dxa"/>
          </w:tcPr>
          <w:p>
            <w:pPr>
              <w:pStyle w:val="18"/>
              <w:spacing w:before="70"/>
              <w:ind w:left="288" w:right="239"/>
              <w:jc w:val="center"/>
              <w:rPr>
                <w:sz w:val="22"/>
              </w:rPr>
            </w:pPr>
            <w:r>
              <w:rPr>
                <w:sz w:val="22"/>
              </w:rPr>
              <w:t>4.1.6</w:t>
            </w:r>
          </w:p>
        </w:tc>
        <w:tc>
          <w:tcPr>
            <w:tcW w:w="3845" w:type="dxa"/>
          </w:tcPr>
          <w:p>
            <w:pPr>
              <w:pStyle w:val="18"/>
              <w:spacing w:before="70"/>
              <w:ind w:left="150"/>
              <w:rPr>
                <w:sz w:val="22"/>
                <w:lang w:val="en-US"/>
              </w:rPr>
            </w:pPr>
            <w:r>
              <w:rPr>
                <w:sz w:val="22"/>
                <w:lang w:val="en-US"/>
              </w:rPr>
              <w:t>Index page4</w:t>
            </w:r>
          </w:p>
        </w:tc>
        <w:tc>
          <w:tcPr>
            <w:tcW w:w="1528" w:type="dxa"/>
          </w:tcPr>
          <w:p>
            <w:pPr>
              <w:pStyle w:val="18"/>
              <w:spacing w:before="10"/>
              <w:rPr>
                <w:b/>
                <w:sz w:val="18"/>
              </w:rPr>
            </w:pPr>
          </w:p>
          <w:p>
            <w:pPr>
              <w:pStyle w:val="18"/>
              <w:ind w:right="383"/>
              <w:jc w:val="right"/>
              <w:rPr>
                <w:sz w:val="22"/>
              </w:rPr>
            </w:pPr>
            <w:r>
              <w:rPr>
                <w:sz w:val="22"/>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1" w:hRule="atLeast"/>
        </w:trPr>
        <w:tc>
          <w:tcPr>
            <w:tcW w:w="1183" w:type="dxa"/>
          </w:tcPr>
          <w:p>
            <w:pPr>
              <w:pStyle w:val="18"/>
              <w:spacing w:before="70"/>
              <w:ind w:left="288" w:right="239"/>
              <w:jc w:val="center"/>
              <w:rPr>
                <w:sz w:val="22"/>
              </w:rPr>
            </w:pPr>
            <w:r>
              <w:rPr>
                <w:sz w:val="22"/>
              </w:rPr>
              <w:t>4.1.7</w:t>
            </w:r>
          </w:p>
        </w:tc>
        <w:tc>
          <w:tcPr>
            <w:tcW w:w="3845" w:type="dxa"/>
          </w:tcPr>
          <w:p>
            <w:pPr>
              <w:pStyle w:val="18"/>
              <w:spacing w:before="70"/>
              <w:ind w:left="150"/>
              <w:rPr>
                <w:sz w:val="22"/>
                <w:lang w:val="en-US"/>
              </w:rPr>
            </w:pPr>
            <w:r>
              <w:rPr>
                <w:sz w:val="22"/>
                <w:lang w:val="en-US"/>
              </w:rPr>
              <w:t>gallary page</w:t>
            </w:r>
          </w:p>
        </w:tc>
        <w:tc>
          <w:tcPr>
            <w:tcW w:w="1528" w:type="dxa"/>
          </w:tcPr>
          <w:p>
            <w:pPr>
              <w:pStyle w:val="18"/>
              <w:rPr>
                <w:b/>
                <w:sz w:val="19"/>
              </w:rPr>
            </w:pPr>
          </w:p>
          <w:p>
            <w:pPr>
              <w:pStyle w:val="18"/>
              <w:spacing w:before="1"/>
              <w:ind w:right="383"/>
              <w:jc w:val="right"/>
              <w:rPr>
                <w:sz w:val="22"/>
              </w:rPr>
            </w:pPr>
            <w:r>
              <w:rPr>
                <w:sz w:val="22"/>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7" w:hRule="atLeast"/>
        </w:trPr>
        <w:tc>
          <w:tcPr>
            <w:tcW w:w="1183" w:type="dxa"/>
          </w:tcPr>
          <w:p>
            <w:pPr>
              <w:pStyle w:val="18"/>
              <w:spacing w:before="73"/>
              <w:ind w:left="288" w:right="239"/>
              <w:jc w:val="center"/>
              <w:rPr>
                <w:sz w:val="22"/>
              </w:rPr>
            </w:pPr>
            <w:r>
              <w:rPr>
                <w:sz w:val="22"/>
              </w:rPr>
              <w:t>4.1.8</w:t>
            </w:r>
          </w:p>
        </w:tc>
        <w:tc>
          <w:tcPr>
            <w:tcW w:w="3845" w:type="dxa"/>
          </w:tcPr>
          <w:p>
            <w:pPr>
              <w:pStyle w:val="18"/>
              <w:spacing w:before="73"/>
              <w:ind w:left="150"/>
              <w:rPr>
                <w:sz w:val="22"/>
                <w:lang w:val="en-US"/>
              </w:rPr>
            </w:pPr>
            <w:r>
              <w:rPr>
                <w:sz w:val="22"/>
                <w:lang w:val="en-US"/>
              </w:rPr>
              <w:t>Search trains page</w:t>
            </w:r>
          </w:p>
        </w:tc>
        <w:tc>
          <w:tcPr>
            <w:tcW w:w="1528" w:type="dxa"/>
          </w:tcPr>
          <w:p>
            <w:pPr>
              <w:pStyle w:val="18"/>
              <w:spacing w:before="10"/>
              <w:rPr>
                <w:b/>
                <w:sz w:val="19"/>
              </w:rPr>
            </w:pPr>
          </w:p>
          <w:p>
            <w:pPr>
              <w:pStyle w:val="18"/>
              <w:ind w:right="383"/>
              <w:jc w:val="right"/>
              <w:rPr>
                <w:sz w:val="22"/>
              </w:rPr>
            </w:pPr>
            <w:r>
              <w:rPr>
                <w:sz w:val="22"/>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183" w:type="dxa"/>
          </w:tcPr>
          <w:p>
            <w:pPr>
              <w:pStyle w:val="18"/>
              <w:spacing w:before="69"/>
              <w:ind w:left="288" w:right="239"/>
              <w:jc w:val="center"/>
              <w:rPr>
                <w:sz w:val="22"/>
              </w:rPr>
            </w:pPr>
            <w:r>
              <w:rPr>
                <w:sz w:val="22"/>
              </w:rPr>
              <w:t>4.1.9</w:t>
            </w:r>
          </w:p>
        </w:tc>
        <w:tc>
          <w:tcPr>
            <w:tcW w:w="3845" w:type="dxa"/>
          </w:tcPr>
          <w:p>
            <w:pPr>
              <w:pStyle w:val="18"/>
              <w:spacing w:before="69"/>
              <w:ind w:left="150"/>
              <w:rPr>
                <w:sz w:val="22"/>
                <w:lang w:val="en-US"/>
              </w:rPr>
            </w:pPr>
            <w:r>
              <w:rPr>
                <w:sz w:val="22"/>
                <w:lang w:val="en-US"/>
              </w:rPr>
              <w:t>Pnr status page</w:t>
            </w:r>
          </w:p>
        </w:tc>
        <w:tc>
          <w:tcPr>
            <w:tcW w:w="1528" w:type="dxa"/>
          </w:tcPr>
          <w:p>
            <w:pPr>
              <w:pStyle w:val="18"/>
              <w:spacing w:before="11"/>
              <w:rPr>
                <w:b/>
                <w:sz w:val="18"/>
              </w:rPr>
            </w:pPr>
          </w:p>
          <w:p>
            <w:pPr>
              <w:pStyle w:val="18"/>
              <w:ind w:right="383"/>
              <w:jc w:val="right"/>
              <w:rPr>
                <w:sz w:val="22"/>
              </w:rPr>
            </w:pPr>
            <w:r>
              <w:rPr>
                <w:sz w:val="22"/>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7" w:hRule="atLeast"/>
        </w:trPr>
        <w:tc>
          <w:tcPr>
            <w:tcW w:w="1183" w:type="dxa"/>
          </w:tcPr>
          <w:p>
            <w:pPr>
              <w:pStyle w:val="18"/>
              <w:spacing w:before="70"/>
              <w:ind w:left="291" w:right="239"/>
              <w:jc w:val="center"/>
              <w:rPr>
                <w:sz w:val="22"/>
              </w:rPr>
            </w:pPr>
            <w:r>
              <w:rPr>
                <w:sz w:val="22"/>
              </w:rPr>
              <w:t>4.1.10</w:t>
            </w:r>
          </w:p>
        </w:tc>
        <w:tc>
          <w:tcPr>
            <w:tcW w:w="3845" w:type="dxa"/>
          </w:tcPr>
          <w:p>
            <w:pPr>
              <w:pStyle w:val="18"/>
              <w:spacing w:before="70"/>
              <w:ind w:left="150"/>
              <w:rPr>
                <w:sz w:val="22"/>
                <w:lang w:val="en-US"/>
              </w:rPr>
            </w:pPr>
            <w:r>
              <w:rPr>
                <w:sz w:val="22"/>
                <w:lang w:val="en-US"/>
              </w:rPr>
              <w:t>Complaint page</w:t>
            </w:r>
          </w:p>
        </w:tc>
        <w:tc>
          <w:tcPr>
            <w:tcW w:w="1528" w:type="dxa"/>
          </w:tcPr>
          <w:p>
            <w:pPr>
              <w:pStyle w:val="18"/>
              <w:spacing w:before="10"/>
              <w:rPr>
                <w:b/>
                <w:sz w:val="18"/>
              </w:rPr>
            </w:pPr>
          </w:p>
          <w:p>
            <w:pPr>
              <w:pStyle w:val="18"/>
              <w:ind w:right="383"/>
              <w:jc w:val="right"/>
              <w:rPr>
                <w:sz w:val="22"/>
              </w:rPr>
            </w:pPr>
            <w:r>
              <w:rPr>
                <w:sz w:val="22"/>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72" w:hRule="atLeast"/>
        </w:trPr>
        <w:tc>
          <w:tcPr>
            <w:tcW w:w="1183" w:type="dxa"/>
          </w:tcPr>
          <w:p>
            <w:pPr>
              <w:pStyle w:val="18"/>
              <w:spacing w:before="70"/>
              <w:ind w:left="291" w:right="239"/>
              <w:jc w:val="center"/>
              <w:rPr>
                <w:sz w:val="22"/>
              </w:rPr>
            </w:pPr>
            <w:r>
              <w:rPr>
                <w:sz w:val="22"/>
              </w:rPr>
              <w:t>4.1.11</w:t>
            </w:r>
          </w:p>
        </w:tc>
        <w:tc>
          <w:tcPr>
            <w:tcW w:w="3845" w:type="dxa"/>
          </w:tcPr>
          <w:p>
            <w:pPr>
              <w:pStyle w:val="18"/>
              <w:spacing w:before="70"/>
              <w:ind w:left="150"/>
              <w:rPr>
                <w:sz w:val="22"/>
              </w:rPr>
            </w:pPr>
            <w:r>
              <w:rPr>
                <w:sz w:val="22"/>
              </w:rPr>
              <w:t>Database tables page</w:t>
            </w:r>
          </w:p>
        </w:tc>
        <w:tc>
          <w:tcPr>
            <w:tcW w:w="1528" w:type="dxa"/>
          </w:tcPr>
          <w:p>
            <w:pPr>
              <w:pStyle w:val="18"/>
              <w:rPr>
                <w:b/>
                <w:sz w:val="19"/>
              </w:rPr>
            </w:pPr>
          </w:p>
          <w:p>
            <w:pPr>
              <w:pStyle w:val="18"/>
              <w:spacing w:before="1" w:line="233" w:lineRule="exact"/>
              <w:ind w:right="383"/>
              <w:jc w:val="right"/>
              <w:rPr>
                <w:sz w:val="22"/>
              </w:rPr>
            </w:pPr>
            <w:r>
              <w:rPr>
                <w:sz w:val="22"/>
              </w:rPr>
              <w:t>13</w:t>
            </w:r>
          </w:p>
        </w:tc>
      </w:tr>
    </w:tbl>
    <w:p>
      <w:pPr>
        <w:spacing w:after="0" w:line="233" w:lineRule="exact"/>
        <w:jc w:val="right"/>
        <w:rPr>
          <w:sz w:val="22"/>
        </w:rPr>
        <w:sectPr>
          <w:footerReference r:id="rId7" w:type="default"/>
          <w:pgSz w:w="11900" w:h="16850"/>
          <w:pgMar w:top="1280" w:right="1040" w:bottom="2160" w:left="1160" w:header="0" w:footer="1976" w:gutter="0"/>
          <w:pgNumType w:fmt="lowerRoman"/>
        </w:sectPr>
      </w:pPr>
    </w:p>
    <w:p>
      <w:pPr>
        <w:spacing w:before="64"/>
        <w:ind w:left="732" w:right="608" w:firstLine="0"/>
        <w:jc w:val="center"/>
        <w:rPr>
          <w:b/>
          <w:sz w:val="28"/>
        </w:rPr>
      </w:pPr>
      <w:r>
        <w:rPr>
          <w:b/>
          <w:sz w:val="28"/>
        </w:rPr>
        <w:t>TABLE OF CONTENTS</w:t>
      </w:r>
    </w:p>
    <w:p>
      <w:pPr>
        <w:pStyle w:val="5"/>
        <w:rPr>
          <w:b/>
          <w:sz w:val="20"/>
        </w:rPr>
      </w:pPr>
    </w:p>
    <w:p>
      <w:pPr>
        <w:pStyle w:val="5"/>
        <w:rPr>
          <w:b/>
          <w:sz w:val="20"/>
        </w:rPr>
      </w:pPr>
    </w:p>
    <w:p>
      <w:pPr>
        <w:pStyle w:val="5"/>
        <w:rPr>
          <w:b/>
          <w:sz w:val="20"/>
        </w:rPr>
      </w:pPr>
    </w:p>
    <w:p>
      <w:pPr>
        <w:pStyle w:val="5"/>
        <w:spacing w:before="7"/>
        <w:rPr>
          <w:b/>
          <w:sz w:val="29"/>
        </w:rPr>
      </w:pPr>
    </w:p>
    <w:tbl>
      <w:tblPr>
        <w:tblStyle w:val="14"/>
        <w:tblW w:w="7576" w:type="dxa"/>
        <w:tblInd w:w="4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71"/>
        <w:gridCol w:w="523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6" w:hRule="atLeast"/>
        </w:trPr>
        <w:tc>
          <w:tcPr>
            <w:tcW w:w="1371" w:type="dxa"/>
          </w:tcPr>
          <w:p>
            <w:pPr>
              <w:pStyle w:val="18"/>
              <w:ind w:left="564" w:right="88" w:hanging="365"/>
              <w:rPr>
                <w:b/>
                <w:sz w:val="22"/>
              </w:rPr>
            </w:pPr>
            <w:r>
              <w:rPr>
                <w:b/>
                <w:sz w:val="22"/>
              </w:rPr>
              <w:t>CHAPTER NO</w:t>
            </w:r>
          </w:p>
        </w:tc>
        <w:tc>
          <w:tcPr>
            <w:tcW w:w="5230" w:type="dxa"/>
          </w:tcPr>
          <w:p>
            <w:pPr>
              <w:pStyle w:val="18"/>
              <w:spacing w:before="120"/>
              <w:ind w:left="110"/>
              <w:rPr>
                <w:b/>
                <w:sz w:val="22"/>
              </w:rPr>
            </w:pPr>
            <w:r>
              <w:rPr>
                <w:b/>
                <w:sz w:val="22"/>
              </w:rPr>
              <w:t>TITLE</w:t>
            </w:r>
          </w:p>
        </w:tc>
        <w:tc>
          <w:tcPr>
            <w:tcW w:w="975" w:type="dxa"/>
          </w:tcPr>
          <w:p>
            <w:pPr>
              <w:pStyle w:val="18"/>
              <w:ind w:left="301" w:right="177" w:hanging="147"/>
              <w:rPr>
                <w:b/>
                <w:sz w:val="22"/>
              </w:rPr>
            </w:pPr>
            <w:r>
              <w:rPr>
                <w:b/>
                <w:sz w:val="22"/>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5" w:hRule="atLeast"/>
        </w:trPr>
        <w:tc>
          <w:tcPr>
            <w:tcW w:w="1371" w:type="dxa"/>
          </w:tcPr>
          <w:p>
            <w:pPr>
              <w:pStyle w:val="18"/>
              <w:rPr>
                <w:rFonts w:ascii="Times New Roman"/>
                <w:sz w:val="22"/>
              </w:rPr>
            </w:pPr>
          </w:p>
        </w:tc>
        <w:tc>
          <w:tcPr>
            <w:tcW w:w="5230" w:type="dxa"/>
          </w:tcPr>
          <w:p>
            <w:pPr>
              <w:pStyle w:val="18"/>
              <w:spacing w:before="41"/>
              <w:ind w:left="110"/>
              <w:rPr>
                <w:b/>
                <w:sz w:val="22"/>
              </w:rPr>
            </w:pPr>
            <w:r>
              <w:rPr>
                <w:b/>
                <w:sz w:val="22"/>
              </w:rPr>
              <w:t>ABSTRACT</w:t>
            </w:r>
          </w:p>
        </w:tc>
        <w:tc>
          <w:tcPr>
            <w:tcW w:w="975" w:type="dxa"/>
          </w:tcPr>
          <w:p>
            <w:pPr>
              <w:pStyle w:val="18"/>
              <w:spacing w:before="41"/>
              <w:ind w:left="361"/>
              <w:rPr>
                <w:b/>
                <w:sz w:val="22"/>
              </w:rPr>
            </w:pPr>
            <w:r>
              <w:rPr>
                <w:b/>
                <w:sz w:val="22"/>
              </w:rPr>
              <w:t>VI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2" w:hRule="atLeast"/>
        </w:trPr>
        <w:tc>
          <w:tcPr>
            <w:tcW w:w="1371" w:type="dxa"/>
          </w:tcPr>
          <w:p>
            <w:pPr>
              <w:pStyle w:val="18"/>
              <w:rPr>
                <w:rFonts w:ascii="Times New Roman"/>
                <w:sz w:val="22"/>
              </w:rPr>
            </w:pPr>
          </w:p>
        </w:tc>
        <w:tc>
          <w:tcPr>
            <w:tcW w:w="5230" w:type="dxa"/>
          </w:tcPr>
          <w:p>
            <w:pPr>
              <w:pStyle w:val="18"/>
              <w:spacing w:before="74"/>
              <w:ind w:left="110"/>
              <w:rPr>
                <w:b/>
                <w:sz w:val="22"/>
              </w:rPr>
            </w:pPr>
            <w:r>
              <w:rPr>
                <w:b/>
                <w:sz w:val="22"/>
              </w:rPr>
              <w:t>LIST OF FIGURES</w:t>
            </w:r>
          </w:p>
        </w:tc>
        <w:tc>
          <w:tcPr>
            <w:tcW w:w="975" w:type="dxa"/>
          </w:tcPr>
          <w:p>
            <w:pPr>
              <w:pStyle w:val="18"/>
              <w:spacing w:before="74"/>
              <w:ind w:left="332"/>
              <w:rPr>
                <w:b/>
                <w:sz w:val="22"/>
              </w:rPr>
            </w:pPr>
            <w:r>
              <w:rPr>
                <w:b/>
                <w:sz w:val="22"/>
              </w:rPr>
              <w:t>VII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8" w:hRule="atLeast"/>
        </w:trPr>
        <w:tc>
          <w:tcPr>
            <w:tcW w:w="1371" w:type="dxa"/>
          </w:tcPr>
          <w:p>
            <w:pPr>
              <w:pStyle w:val="18"/>
              <w:spacing w:before="68"/>
              <w:ind w:right="575"/>
              <w:jc w:val="right"/>
              <w:rPr>
                <w:b/>
                <w:sz w:val="22"/>
              </w:rPr>
            </w:pPr>
            <w:r>
              <w:rPr>
                <w:b/>
                <w:w w:val="100"/>
                <w:sz w:val="22"/>
              </w:rPr>
              <w:t>1</w:t>
            </w:r>
          </w:p>
        </w:tc>
        <w:tc>
          <w:tcPr>
            <w:tcW w:w="5230" w:type="dxa"/>
          </w:tcPr>
          <w:p>
            <w:pPr>
              <w:pStyle w:val="18"/>
              <w:spacing w:before="68"/>
              <w:ind w:left="110"/>
              <w:rPr>
                <w:b/>
                <w:sz w:val="22"/>
              </w:rPr>
            </w:pPr>
            <w:r>
              <w:rPr>
                <w:b/>
                <w:sz w:val="22"/>
              </w:rPr>
              <w:t>INTRODUCTION</w:t>
            </w:r>
          </w:p>
        </w:tc>
        <w:tc>
          <w:tcPr>
            <w:tcW w:w="975" w:type="dxa"/>
          </w:tcPr>
          <w:p>
            <w:pPr>
              <w:pStyle w:val="18"/>
              <w:spacing w:before="68"/>
              <w:ind w:left="404"/>
              <w:rPr>
                <w:b/>
                <w:sz w:val="22"/>
              </w:rPr>
            </w:pPr>
            <w:r>
              <w:rPr>
                <w:b/>
                <w:w w:val="10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371" w:type="dxa"/>
          </w:tcPr>
          <w:p>
            <w:pPr>
              <w:pStyle w:val="18"/>
              <w:rPr>
                <w:rFonts w:ascii="Times New Roman"/>
                <w:sz w:val="22"/>
              </w:rPr>
            </w:pPr>
          </w:p>
        </w:tc>
        <w:tc>
          <w:tcPr>
            <w:tcW w:w="5230" w:type="dxa"/>
          </w:tcPr>
          <w:p>
            <w:pPr>
              <w:pStyle w:val="18"/>
              <w:spacing w:before="70"/>
              <w:ind w:left="357"/>
              <w:rPr>
                <w:sz w:val="22"/>
              </w:rPr>
            </w:pPr>
            <w:r>
              <w:rPr>
                <w:sz w:val="22"/>
              </w:rPr>
              <w:t>1.1 E-COMMERCE</w:t>
            </w:r>
          </w:p>
        </w:tc>
        <w:tc>
          <w:tcPr>
            <w:tcW w:w="975" w:type="dxa"/>
          </w:tcPr>
          <w:p>
            <w:pPr>
              <w:pStyle w:val="18"/>
              <w:spacing w:before="142"/>
              <w:ind w:left="404"/>
              <w:rPr>
                <w:sz w:val="22"/>
              </w:rPr>
            </w:pPr>
            <w:r>
              <w:rPr>
                <w:w w:val="10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0" w:hRule="atLeast"/>
        </w:trPr>
        <w:tc>
          <w:tcPr>
            <w:tcW w:w="1371" w:type="dxa"/>
          </w:tcPr>
          <w:p>
            <w:pPr>
              <w:pStyle w:val="18"/>
              <w:rPr>
                <w:rFonts w:ascii="Times New Roman"/>
                <w:sz w:val="22"/>
              </w:rPr>
            </w:pPr>
          </w:p>
        </w:tc>
        <w:tc>
          <w:tcPr>
            <w:tcW w:w="5230" w:type="dxa"/>
          </w:tcPr>
          <w:p>
            <w:pPr>
              <w:pStyle w:val="18"/>
              <w:spacing w:before="38"/>
              <w:ind w:left="357"/>
              <w:rPr>
                <w:sz w:val="22"/>
              </w:rPr>
            </w:pPr>
            <w:r>
              <w:rPr>
                <w:sz w:val="22"/>
              </w:rPr>
              <w:t>1.2 HTML</w:t>
            </w:r>
          </w:p>
        </w:tc>
        <w:tc>
          <w:tcPr>
            <w:tcW w:w="975" w:type="dxa"/>
          </w:tcPr>
          <w:p>
            <w:pPr>
              <w:pStyle w:val="18"/>
              <w:spacing w:before="122"/>
              <w:ind w:left="404"/>
              <w:rPr>
                <w:sz w:val="22"/>
              </w:rPr>
            </w:pPr>
            <w:r>
              <w:rPr>
                <w:w w:val="100"/>
                <w:sz w:val="22"/>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5" w:hRule="atLeast"/>
        </w:trPr>
        <w:tc>
          <w:tcPr>
            <w:tcW w:w="1371" w:type="dxa"/>
          </w:tcPr>
          <w:p>
            <w:pPr>
              <w:pStyle w:val="18"/>
              <w:rPr>
                <w:rFonts w:ascii="Times New Roman"/>
                <w:sz w:val="22"/>
              </w:rPr>
            </w:pPr>
          </w:p>
        </w:tc>
        <w:tc>
          <w:tcPr>
            <w:tcW w:w="5230" w:type="dxa"/>
          </w:tcPr>
          <w:p>
            <w:pPr>
              <w:pStyle w:val="18"/>
              <w:spacing w:before="38"/>
              <w:ind w:left="357"/>
              <w:rPr>
                <w:sz w:val="22"/>
              </w:rPr>
            </w:pPr>
            <w:r>
              <w:rPr>
                <w:sz w:val="22"/>
              </w:rPr>
              <w:t>1.3 CSS</w:t>
            </w:r>
          </w:p>
        </w:tc>
        <w:tc>
          <w:tcPr>
            <w:tcW w:w="975" w:type="dxa"/>
          </w:tcPr>
          <w:p>
            <w:pPr>
              <w:pStyle w:val="18"/>
              <w:spacing w:before="122"/>
              <w:ind w:left="404"/>
              <w:rPr>
                <w:sz w:val="22"/>
              </w:rPr>
            </w:pPr>
            <w:r>
              <w:rPr>
                <w:w w:val="10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5" w:hRule="atLeast"/>
        </w:trPr>
        <w:tc>
          <w:tcPr>
            <w:tcW w:w="1371" w:type="dxa"/>
          </w:tcPr>
          <w:p>
            <w:pPr>
              <w:pStyle w:val="18"/>
              <w:rPr>
                <w:rFonts w:ascii="Times New Roman"/>
                <w:sz w:val="22"/>
              </w:rPr>
            </w:pPr>
          </w:p>
        </w:tc>
        <w:tc>
          <w:tcPr>
            <w:tcW w:w="5230" w:type="dxa"/>
          </w:tcPr>
          <w:p>
            <w:pPr>
              <w:pStyle w:val="18"/>
              <w:spacing w:before="33"/>
              <w:ind w:left="357"/>
              <w:rPr>
                <w:sz w:val="22"/>
              </w:rPr>
            </w:pPr>
            <w:r>
              <w:rPr>
                <w:sz w:val="22"/>
              </w:rPr>
              <w:t>1.4 XAMPP</w:t>
            </w:r>
          </w:p>
        </w:tc>
        <w:tc>
          <w:tcPr>
            <w:tcW w:w="975" w:type="dxa"/>
          </w:tcPr>
          <w:p>
            <w:pPr>
              <w:pStyle w:val="18"/>
              <w:spacing w:before="107"/>
              <w:ind w:left="404"/>
              <w:rPr>
                <w:sz w:val="22"/>
              </w:rPr>
            </w:pPr>
            <w:r>
              <w:rPr>
                <w:w w:val="100"/>
                <w:sz w:val="2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5" w:hRule="atLeast"/>
        </w:trPr>
        <w:tc>
          <w:tcPr>
            <w:tcW w:w="1371" w:type="dxa"/>
          </w:tcPr>
          <w:p>
            <w:pPr>
              <w:pStyle w:val="18"/>
              <w:rPr>
                <w:rFonts w:ascii="Times New Roman"/>
                <w:sz w:val="22"/>
              </w:rPr>
            </w:pPr>
          </w:p>
        </w:tc>
        <w:tc>
          <w:tcPr>
            <w:tcW w:w="5230" w:type="dxa"/>
          </w:tcPr>
          <w:p>
            <w:pPr>
              <w:pStyle w:val="18"/>
              <w:spacing w:before="38"/>
              <w:ind w:left="357"/>
              <w:rPr>
                <w:sz w:val="22"/>
              </w:rPr>
            </w:pPr>
            <w:r>
              <w:rPr>
                <w:sz w:val="22"/>
              </w:rPr>
              <w:t>1.5 DATABASE</w:t>
            </w:r>
          </w:p>
        </w:tc>
        <w:tc>
          <w:tcPr>
            <w:tcW w:w="975" w:type="dxa"/>
          </w:tcPr>
          <w:p>
            <w:pPr>
              <w:pStyle w:val="18"/>
              <w:spacing w:before="122"/>
              <w:ind w:left="404"/>
              <w:rPr>
                <w:sz w:val="22"/>
              </w:rPr>
            </w:pPr>
            <w:r>
              <w:rPr>
                <w:w w:val="100"/>
                <w:sz w:val="22"/>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5" w:hRule="atLeast"/>
        </w:trPr>
        <w:tc>
          <w:tcPr>
            <w:tcW w:w="1371" w:type="dxa"/>
          </w:tcPr>
          <w:p>
            <w:pPr>
              <w:pStyle w:val="18"/>
              <w:spacing w:before="33"/>
              <w:ind w:right="575"/>
              <w:jc w:val="right"/>
              <w:rPr>
                <w:b/>
                <w:sz w:val="22"/>
              </w:rPr>
            </w:pPr>
            <w:r>
              <w:rPr>
                <w:b/>
                <w:w w:val="100"/>
                <w:sz w:val="22"/>
              </w:rPr>
              <w:t>2</w:t>
            </w:r>
          </w:p>
        </w:tc>
        <w:tc>
          <w:tcPr>
            <w:tcW w:w="5230" w:type="dxa"/>
          </w:tcPr>
          <w:p>
            <w:pPr>
              <w:pStyle w:val="18"/>
              <w:spacing w:before="33"/>
              <w:ind w:left="110"/>
              <w:rPr>
                <w:b/>
                <w:sz w:val="22"/>
              </w:rPr>
            </w:pPr>
            <w:r>
              <w:rPr>
                <w:b/>
                <w:sz w:val="22"/>
              </w:rPr>
              <w:t>AIM AND SCOPE</w:t>
            </w:r>
          </w:p>
        </w:tc>
        <w:tc>
          <w:tcPr>
            <w:tcW w:w="975" w:type="dxa"/>
          </w:tcPr>
          <w:p>
            <w:pPr>
              <w:pStyle w:val="18"/>
              <w:spacing w:before="107"/>
              <w:ind w:left="404"/>
              <w:rPr>
                <w:b/>
                <w:sz w:val="22"/>
              </w:rPr>
            </w:pPr>
            <w:r>
              <w:rPr>
                <w:b/>
                <w:w w:val="10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1371" w:type="dxa"/>
          </w:tcPr>
          <w:p>
            <w:pPr>
              <w:pStyle w:val="18"/>
              <w:rPr>
                <w:rFonts w:ascii="Times New Roman"/>
                <w:sz w:val="22"/>
              </w:rPr>
            </w:pPr>
          </w:p>
        </w:tc>
        <w:tc>
          <w:tcPr>
            <w:tcW w:w="5230" w:type="dxa"/>
          </w:tcPr>
          <w:p>
            <w:pPr>
              <w:pStyle w:val="18"/>
              <w:spacing w:before="38"/>
              <w:ind w:left="357"/>
              <w:rPr>
                <w:sz w:val="22"/>
              </w:rPr>
            </w:pPr>
            <w:r>
              <w:rPr>
                <w:sz w:val="22"/>
              </w:rPr>
              <w:t>2.1 GOALS</w:t>
            </w:r>
          </w:p>
        </w:tc>
        <w:tc>
          <w:tcPr>
            <w:tcW w:w="975" w:type="dxa"/>
          </w:tcPr>
          <w:p>
            <w:pPr>
              <w:pStyle w:val="18"/>
              <w:spacing w:before="122"/>
              <w:ind w:left="404"/>
              <w:rPr>
                <w:sz w:val="22"/>
              </w:rPr>
            </w:pPr>
            <w:r>
              <w:rPr>
                <w:w w:val="10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 w:hRule="atLeast"/>
        </w:trPr>
        <w:tc>
          <w:tcPr>
            <w:tcW w:w="1371" w:type="dxa"/>
          </w:tcPr>
          <w:p>
            <w:pPr>
              <w:pStyle w:val="18"/>
              <w:rPr>
                <w:rFonts w:ascii="Times New Roman"/>
                <w:sz w:val="22"/>
              </w:rPr>
            </w:pPr>
          </w:p>
        </w:tc>
        <w:tc>
          <w:tcPr>
            <w:tcW w:w="5230" w:type="dxa"/>
          </w:tcPr>
          <w:p>
            <w:pPr>
              <w:pStyle w:val="18"/>
              <w:spacing w:before="40"/>
              <w:ind w:left="357"/>
              <w:rPr>
                <w:sz w:val="22"/>
              </w:rPr>
            </w:pPr>
            <w:r>
              <w:rPr>
                <w:sz w:val="22"/>
              </w:rPr>
              <w:t>2.2 PROBLEM STATEMENT</w:t>
            </w:r>
          </w:p>
        </w:tc>
        <w:tc>
          <w:tcPr>
            <w:tcW w:w="975" w:type="dxa"/>
          </w:tcPr>
          <w:p>
            <w:pPr>
              <w:pStyle w:val="18"/>
              <w:spacing w:before="129"/>
              <w:ind w:left="404"/>
              <w:rPr>
                <w:sz w:val="22"/>
              </w:rPr>
            </w:pPr>
            <w:r>
              <w:rPr>
                <w:w w:val="10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6" w:hRule="atLeast"/>
        </w:trPr>
        <w:tc>
          <w:tcPr>
            <w:tcW w:w="1371" w:type="dxa"/>
          </w:tcPr>
          <w:p>
            <w:pPr>
              <w:pStyle w:val="18"/>
              <w:rPr>
                <w:rFonts w:ascii="Times New Roman"/>
                <w:sz w:val="22"/>
              </w:rPr>
            </w:pPr>
          </w:p>
        </w:tc>
        <w:tc>
          <w:tcPr>
            <w:tcW w:w="5230" w:type="dxa"/>
          </w:tcPr>
          <w:p>
            <w:pPr>
              <w:pStyle w:val="18"/>
              <w:spacing w:before="40"/>
              <w:ind w:left="357"/>
              <w:rPr>
                <w:sz w:val="22"/>
              </w:rPr>
            </w:pPr>
            <w:r>
              <w:rPr>
                <w:sz w:val="22"/>
              </w:rPr>
              <w:t>2.3 PROPOSED SOLUTION</w:t>
            </w:r>
          </w:p>
        </w:tc>
        <w:tc>
          <w:tcPr>
            <w:tcW w:w="975" w:type="dxa"/>
          </w:tcPr>
          <w:p>
            <w:pPr>
              <w:pStyle w:val="18"/>
              <w:spacing w:before="127"/>
              <w:ind w:left="404"/>
              <w:rPr>
                <w:sz w:val="22"/>
              </w:rPr>
            </w:pPr>
            <w:r>
              <w:rPr>
                <w:w w:val="100"/>
                <w:sz w:val="22"/>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6" w:hRule="atLeast"/>
        </w:trPr>
        <w:tc>
          <w:tcPr>
            <w:tcW w:w="1371" w:type="dxa"/>
          </w:tcPr>
          <w:p>
            <w:pPr>
              <w:pStyle w:val="18"/>
              <w:rPr>
                <w:rFonts w:ascii="Times New Roman"/>
                <w:sz w:val="22"/>
              </w:rPr>
            </w:pPr>
          </w:p>
        </w:tc>
        <w:tc>
          <w:tcPr>
            <w:tcW w:w="5230" w:type="dxa"/>
          </w:tcPr>
          <w:p>
            <w:pPr>
              <w:pStyle w:val="18"/>
              <w:spacing w:before="39"/>
              <w:ind w:left="357"/>
              <w:rPr>
                <w:sz w:val="22"/>
              </w:rPr>
            </w:pPr>
            <w:r>
              <w:rPr>
                <w:sz w:val="22"/>
              </w:rPr>
              <w:t>2.4 SOFTWARE&amp;HARDWARE REQUIREMETS</w:t>
            </w:r>
          </w:p>
        </w:tc>
        <w:tc>
          <w:tcPr>
            <w:tcW w:w="975" w:type="dxa"/>
          </w:tcPr>
          <w:p>
            <w:pPr>
              <w:pStyle w:val="18"/>
              <w:spacing w:before="123"/>
              <w:ind w:left="404"/>
              <w:rPr>
                <w:sz w:val="22"/>
              </w:rPr>
            </w:pPr>
            <w:r>
              <w:rPr>
                <w:w w:val="100"/>
                <w:sz w:val="22"/>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0" w:hRule="atLeast"/>
        </w:trPr>
        <w:tc>
          <w:tcPr>
            <w:tcW w:w="1371" w:type="dxa"/>
          </w:tcPr>
          <w:p>
            <w:pPr>
              <w:pStyle w:val="18"/>
              <w:spacing w:before="33"/>
              <w:ind w:right="575"/>
              <w:jc w:val="right"/>
              <w:rPr>
                <w:b/>
                <w:sz w:val="22"/>
              </w:rPr>
            </w:pPr>
            <w:r>
              <w:rPr>
                <w:b/>
                <w:w w:val="100"/>
                <w:sz w:val="22"/>
              </w:rPr>
              <w:t>3</w:t>
            </w:r>
          </w:p>
        </w:tc>
        <w:tc>
          <w:tcPr>
            <w:tcW w:w="5230" w:type="dxa"/>
          </w:tcPr>
          <w:p>
            <w:pPr>
              <w:pStyle w:val="18"/>
              <w:spacing w:before="33"/>
              <w:ind w:left="110"/>
              <w:rPr>
                <w:b/>
                <w:sz w:val="22"/>
              </w:rPr>
            </w:pPr>
            <w:r>
              <w:rPr>
                <w:b/>
                <w:sz w:val="22"/>
              </w:rPr>
              <w:t>DEVELOPMENT</w:t>
            </w:r>
          </w:p>
        </w:tc>
        <w:tc>
          <w:tcPr>
            <w:tcW w:w="975" w:type="dxa"/>
          </w:tcPr>
          <w:p>
            <w:pPr>
              <w:pStyle w:val="18"/>
              <w:spacing w:before="107"/>
              <w:ind w:left="404"/>
              <w:rPr>
                <w:b/>
                <w:sz w:val="22"/>
              </w:rPr>
            </w:pPr>
            <w:r>
              <w:rPr>
                <w:b/>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0" w:hRule="atLeast"/>
        </w:trPr>
        <w:tc>
          <w:tcPr>
            <w:tcW w:w="1371" w:type="dxa"/>
          </w:tcPr>
          <w:p>
            <w:pPr>
              <w:pStyle w:val="18"/>
              <w:rPr>
                <w:rFonts w:ascii="Times New Roman"/>
                <w:sz w:val="22"/>
              </w:rPr>
            </w:pPr>
          </w:p>
        </w:tc>
        <w:tc>
          <w:tcPr>
            <w:tcW w:w="5230" w:type="dxa"/>
          </w:tcPr>
          <w:p>
            <w:pPr>
              <w:pStyle w:val="18"/>
              <w:spacing w:before="33"/>
              <w:ind w:left="357"/>
              <w:rPr>
                <w:sz w:val="22"/>
              </w:rPr>
            </w:pPr>
            <w:r>
              <w:rPr>
                <w:sz w:val="22"/>
              </w:rPr>
              <w:t>3.1 MODULES</w:t>
            </w:r>
          </w:p>
        </w:tc>
        <w:tc>
          <w:tcPr>
            <w:tcW w:w="975" w:type="dxa"/>
          </w:tcPr>
          <w:p>
            <w:pPr>
              <w:pStyle w:val="18"/>
              <w:spacing w:before="107"/>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6" w:hRule="atLeast"/>
        </w:trPr>
        <w:tc>
          <w:tcPr>
            <w:tcW w:w="1371" w:type="dxa"/>
          </w:tcPr>
          <w:p>
            <w:pPr>
              <w:pStyle w:val="18"/>
              <w:rPr>
                <w:rFonts w:ascii="Times New Roman"/>
                <w:sz w:val="22"/>
              </w:rPr>
            </w:pPr>
          </w:p>
        </w:tc>
        <w:tc>
          <w:tcPr>
            <w:tcW w:w="5230" w:type="dxa"/>
          </w:tcPr>
          <w:p>
            <w:pPr>
              <w:pStyle w:val="18"/>
              <w:spacing w:before="43"/>
              <w:ind w:left="603"/>
              <w:rPr>
                <w:sz w:val="22"/>
              </w:rPr>
            </w:pPr>
            <w:r>
              <w:rPr>
                <w:sz w:val="22"/>
              </w:rPr>
              <w:t>3.1.1 LOGIN MODULE</w:t>
            </w:r>
          </w:p>
        </w:tc>
        <w:tc>
          <w:tcPr>
            <w:tcW w:w="975" w:type="dxa"/>
          </w:tcPr>
          <w:p>
            <w:pPr>
              <w:pStyle w:val="18"/>
              <w:spacing w:before="136"/>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2" w:hRule="atLeast"/>
        </w:trPr>
        <w:tc>
          <w:tcPr>
            <w:tcW w:w="1371" w:type="dxa"/>
          </w:tcPr>
          <w:p>
            <w:pPr>
              <w:pStyle w:val="18"/>
              <w:rPr>
                <w:rFonts w:ascii="Times New Roman"/>
                <w:sz w:val="22"/>
              </w:rPr>
            </w:pPr>
          </w:p>
        </w:tc>
        <w:tc>
          <w:tcPr>
            <w:tcW w:w="5230" w:type="dxa"/>
          </w:tcPr>
          <w:p>
            <w:pPr>
              <w:pStyle w:val="18"/>
              <w:spacing w:before="40"/>
              <w:ind w:left="603"/>
              <w:rPr>
                <w:sz w:val="22"/>
              </w:rPr>
            </w:pPr>
            <w:r>
              <w:rPr>
                <w:sz w:val="22"/>
              </w:rPr>
              <w:t>3.1.2 SIGNUP MODULE</w:t>
            </w:r>
          </w:p>
        </w:tc>
        <w:tc>
          <w:tcPr>
            <w:tcW w:w="975" w:type="dxa"/>
          </w:tcPr>
          <w:p>
            <w:pPr>
              <w:pStyle w:val="18"/>
              <w:spacing w:before="129"/>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0" w:hRule="atLeast"/>
        </w:trPr>
        <w:tc>
          <w:tcPr>
            <w:tcW w:w="1371" w:type="dxa"/>
          </w:tcPr>
          <w:p>
            <w:pPr>
              <w:pStyle w:val="18"/>
              <w:rPr>
                <w:rFonts w:ascii="Times New Roman"/>
                <w:sz w:val="22"/>
              </w:rPr>
            </w:pPr>
          </w:p>
        </w:tc>
        <w:tc>
          <w:tcPr>
            <w:tcW w:w="5230" w:type="dxa"/>
          </w:tcPr>
          <w:p>
            <w:pPr>
              <w:pStyle w:val="18"/>
              <w:spacing w:before="33"/>
              <w:ind w:left="603"/>
              <w:rPr>
                <w:sz w:val="22"/>
              </w:rPr>
            </w:pPr>
            <w:r>
              <w:rPr>
                <w:sz w:val="22"/>
              </w:rPr>
              <w:t>3.1.3 CART</w:t>
            </w:r>
          </w:p>
        </w:tc>
        <w:tc>
          <w:tcPr>
            <w:tcW w:w="975" w:type="dxa"/>
          </w:tcPr>
          <w:p>
            <w:pPr>
              <w:pStyle w:val="18"/>
              <w:spacing w:before="107"/>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 w:hRule="atLeast"/>
        </w:trPr>
        <w:tc>
          <w:tcPr>
            <w:tcW w:w="1371" w:type="dxa"/>
          </w:tcPr>
          <w:p>
            <w:pPr>
              <w:pStyle w:val="18"/>
              <w:rPr>
                <w:rFonts w:ascii="Times New Roman"/>
                <w:sz w:val="22"/>
              </w:rPr>
            </w:pPr>
          </w:p>
        </w:tc>
        <w:tc>
          <w:tcPr>
            <w:tcW w:w="5230" w:type="dxa"/>
          </w:tcPr>
          <w:p>
            <w:pPr>
              <w:pStyle w:val="18"/>
              <w:spacing w:before="43"/>
              <w:ind w:left="603"/>
              <w:rPr>
                <w:sz w:val="22"/>
              </w:rPr>
            </w:pPr>
            <w:r>
              <w:rPr>
                <w:sz w:val="22"/>
              </w:rPr>
              <w:t>3.1.4 PROFILE</w:t>
            </w:r>
          </w:p>
        </w:tc>
        <w:tc>
          <w:tcPr>
            <w:tcW w:w="975" w:type="dxa"/>
          </w:tcPr>
          <w:p>
            <w:pPr>
              <w:pStyle w:val="18"/>
              <w:spacing w:before="136"/>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0" w:hRule="atLeast"/>
        </w:trPr>
        <w:tc>
          <w:tcPr>
            <w:tcW w:w="1371" w:type="dxa"/>
          </w:tcPr>
          <w:p>
            <w:pPr>
              <w:pStyle w:val="18"/>
              <w:rPr>
                <w:rFonts w:ascii="Times New Roman"/>
                <w:sz w:val="22"/>
              </w:rPr>
            </w:pPr>
          </w:p>
        </w:tc>
        <w:tc>
          <w:tcPr>
            <w:tcW w:w="5230" w:type="dxa"/>
          </w:tcPr>
          <w:p>
            <w:pPr>
              <w:pStyle w:val="18"/>
              <w:spacing w:before="33"/>
              <w:ind w:left="357"/>
              <w:rPr>
                <w:sz w:val="22"/>
              </w:rPr>
            </w:pPr>
            <w:r>
              <w:rPr>
                <w:sz w:val="22"/>
              </w:rPr>
              <w:t>3.2 DATABASE DESIGN</w:t>
            </w:r>
          </w:p>
        </w:tc>
        <w:tc>
          <w:tcPr>
            <w:tcW w:w="975" w:type="dxa"/>
          </w:tcPr>
          <w:p>
            <w:pPr>
              <w:pStyle w:val="18"/>
              <w:spacing w:before="107"/>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0" w:hRule="atLeast"/>
        </w:trPr>
        <w:tc>
          <w:tcPr>
            <w:tcW w:w="1371" w:type="dxa"/>
          </w:tcPr>
          <w:p>
            <w:pPr>
              <w:pStyle w:val="18"/>
              <w:rPr>
                <w:rFonts w:ascii="Times New Roman"/>
                <w:sz w:val="22"/>
              </w:rPr>
            </w:pPr>
          </w:p>
        </w:tc>
        <w:tc>
          <w:tcPr>
            <w:tcW w:w="5230" w:type="dxa"/>
          </w:tcPr>
          <w:p>
            <w:pPr>
              <w:pStyle w:val="18"/>
              <w:spacing w:before="33"/>
              <w:ind w:left="603"/>
              <w:rPr>
                <w:sz w:val="22"/>
              </w:rPr>
            </w:pPr>
            <w:r>
              <w:rPr>
                <w:sz w:val="22"/>
              </w:rPr>
              <w:t>3.2.1 DATABASE</w:t>
            </w:r>
          </w:p>
        </w:tc>
        <w:tc>
          <w:tcPr>
            <w:tcW w:w="975" w:type="dxa"/>
          </w:tcPr>
          <w:p>
            <w:pPr>
              <w:pStyle w:val="18"/>
              <w:spacing w:before="106"/>
              <w:ind w:left="404"/>
              <w:rPr>
                <w:sz w:val="22"/>
              </w:rPr>
            </w:pPr>
            <w:r>
              <w:rPr>
                <w:w w:val="100"/>
                <w:sz w:val="22"/>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5" w:hRule="atLeast"/>
        </w:trPr>
        <w:tc>
          <w:tcPr>
            <w:tcW w:w="1371" w:type="dxa"/>
          </w:tcPr>
          <w:p>
            <w:pPr>
              <w:pStyle w:val="18"/>
              <w:rPr>
                <w:rFonts w:ascii="Times New Roman"/>
                <w:sz w:val="22"/>
              </w:rPr>
            </w:pPr>
          </w:p>
        </w:tc>
        <w:tc>
          <w:tcPr>
            <w:tcW w:w="5230" w:type="dxa"/>
          </w:tcPr>
          <w:p>
            <w:pPr>
              <w:pStyle w:val="18"/>
              <w:spacing w:before="40"/>
              <w:ind w:left="603"/>
              <w:rPr>
                <w:sz w:val="22"/>
              </w:rPr>
            </w:pPr>
            <w:r>
              <w:rPr>
                <w:sz w:val="22"/>
              </w:rPr>
              <w:t>3.2.3 USRS TABLE</w:t>
            </w:r>
          </w:p>
        </w:tc>
        <w:tc>
          <w:tcPr>
            <w:tcW w:w="975" w:type="dxa"/>
          </w:tcPr>
          <w:p>
            <w:pPr>
              <w:pStyle w:val="18"/>
              <w:spacing w:before="129"/>
              <w:ind w:left="404"/>
              <w:rPr>
                <w:sz w:val="22"/>
              </w:rPr>
            </w:pPr>
            <w:r>
              <w:rPr>
                <w:w w:val="10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371" w:type="dxa"/>
          </w:tcPr>
          <w:p>
            <w:pPr>
              <w:pStyle w:val="18"/>
              <w:rPr>
                <w:rFonts w:ascii="Times New Roman"/>
                <w:sz w:val="22"/>
              </w:rPr>
            </w:pPr>
          </w:p>
        </w:tc>
        <w:tc>
          <w:tcPr>
            <w:tcW w:w="5230" w:type="dxa"/>
          </w:tcPr>
          <w:p>
            <w:pPr>
              <w:pStyle w:val="18"/>
              <w:spacing w:before="46"/>
              <w:ind w:left="603"/>
              <w:rPr>
                <w:sz w:val="22"/>
              </w:rPr>
            </w:pPr>
            <w:r>
              <w:rPr>
                <w:sz w:val="22"/>
              </w:rPr>
              <w:t>3.2..4 USER_ITEMS TABLE</w:t>
            </w:r>
          </w:p>
        </w:tc>
        <w:tc>
          <w:tcPr>
            <w:tcW w:w="975" w:type="dxa"/>
          </w:tcPr>
          <w:p>
            <w:pPr>
              <w:pStyle w:val="18"/>
              <w:spacing w:before="145"/>
              <w:ind w:left="404"/>
              <w:rPr>
                <w:sz w:val="22"/>
              </w:rPr>
            </w:pPr>
            <w:r>
              <w:rPr>
                <w:w w:val="100"/>
                <w:sz w:val="22"/>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7" w:hRule="atLeast"/>
        </w:trPr>
        <w:tc>
          <w:tcPr>
            <w:tcW w:w="1371" w:type="dxa"/>
          </w:tcPr>
          <w:p>
            <w:pPr>
              <w:pStyle w:val="18"/>
              <w:spacing w:before="35"/>
              <w:ind w:right="575"/>
              <w:jc w:val="right"/>
              <w:rPr>
                <w:b/>
                <w:sz w:val="22"/>
              </w:rPr>
            </w:pPr>
            <w:r>
              <w:rPr>
                <w:b/>
                <w:w w:val="100"/>
                <w:sz w:val="22"/>
              </w:rPr>
              <w:t>4</w:t>
            </w:r>
          </w:p>
        </w:tc>
        <w:tc>
          <w:tcPr>
            <w:tcW w:w="5230" w:type="dxa"/>
          </w:tcPr>
          <w:p>
            <w:pPr>
              <w:pStyle w:val="18"/>
              <w:spacing w:before="35"/>
              <w:ind w:left="110"/>
              <w:rPr>
                <w:b/>
                <w:sz w:val="22"/>
              </w:rPr>
            </w:pPr>
            <w:r>
              <w:rPr>
                <w:b/>
                <w:sz w:val="22"/>
              </w:rPr>
              <w:t>APPENDIX</w:t>
            </w:r>
          </w:p>
        </w:tc>
        <w:tc>
          <w:tcPr>
            <w:tcW w:w="975" w:type="dxa"/>
          </w:tcPr>
          <w:p>
            <w:pPr>
              <w:pStyle w:val="18"/>
              <w:spacing w:before="115"/>
              <w:ind w:left="404"/>
              <w:rPr>
                <w:b/>
                <w:sz w:val="22"/>
              </w:rPr>
            </w:pPr>
            <w:r>
              <w:rPr>
                <w:b/>
                <w:w w:val="100"/>
                <w:sz w:val="22"/>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29" w:hRule="atLeast"/>
        </w:trPr>
        <w:tc>
          <w:tcPr>
            <w:tcW w:w="1371" w:type="dxa"/>
          </w:tcPr>
          <w:p>
            <w:pPr>
              <w:pStyle w:val="18"/>
              <w:rPr>
                <w:rFonts w:ascii="Times New Roman"/>
                <w:sz w:val="22"/>
              </w:rPr>
            </w:pPr>
          </w:p>
        </w:tc>
        <w:tc>
          <w:tcPr>
            <w:tcW w:w="5230" w:type="dxa"/>
          </w:tcPr>
          <w:p>
            <w:pPr>
              <w:pStyle w:val="18"/>
              <w:spacing w:before="43"/>
              <w:ind w:left="357"/>
              <w:rPr>
                <w:sz w:val="22"/>
              </w:rPr>
            </w:pPr>
            <w:r>
              <w:rPr>
                <w:sz w:val="22"/>
              </w:rPr>
              <w:t>4.1 SCREEN SHOTS</w:t>
            </w:r>
          </w:p>
        </w:tc>
        <w:tc>
          <w:tcPr>
            <w:tcW w:w="975" w:type="dxa"/>
          </w:tcPr>
          <w:p>
            <w:pPr>
              <w:pStyle w:val="18"/>
              <w:spacing w:before="136"/>
              <w:ind w:left="404"/>
              <w:rPr>
                <w:sz w:val="22"/>
              </w:rPr>
            </w:pPr>
            <w:r>
              <w:rPr>
                <w:w w:val="100"/>
                <w:sz w:val="22"/>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5" w:hRule="atLeast"/>
        </w:trPr>
        <w:tc>
          <w:tcPr>
            <w:tcW w:w="1371" w:type="dxa"/>
          </w:tcPr>
          <w:p>
            <w:pPr>
              <w:pStyle w:val="18"/>
              <w:rPr>
                <w:rFonts w:ascii="Times New Roman"/>
                <w:sz w:val="22"/>
              </w:rPr>
            </w:pPr>
          </w:p>
        </w:tc>
        <w:tc>
          <w:tcPr>
            <w:tcW w:w="5230" w:type="dxa"/>
          </w:tcPr>
          <w:p>
            <w:pPr>
              <w:pStyle w:val="18"/>
              <w:spacing w:before="33"/>
              <w:ind w:left="357"/>
              <w:rPr>
                <w:sz w:val="22"/>
              </w:rPr>
            </w:pPr>
            <w:r>
              <w:rPr>
                <w:sz w:val="22"/>
              </w:rPr>
              <w:t>4.2 SOURCE CODE</w:t>
            </w:r>
          </w:p>
        </w:tc>
        <w:tc>
          <w:tcPr>
            <w:tcW w:w="975" w:type="dxa"/>
          </w:tcPr>
          <w:p>
            <w:pPr>
              <w:pStyle w:val="18"/>
              <w:spacing w:before="107"/>
              <w:ind w:left="344"/>
              <w:rPr>
                <w:sz w:val="22"/>
              </w:rPr>
            </w:pPr>
            <w:r>
              <w:rPr>
                <w:sz w:val="22"/>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5" w:hRule="atLeast"/>
        </w:trPr>
        <w:tc>
          <w:tcPr>
            <w:tcW w:w="1371" w:type="dxa"/>
          </w:tcPr>
          <w:p>
            <w:pPr>
              <w:pStyle w:val="18"/>
              <w:rPr>
                <w:rFonts w:ascii="Times New Roman"/>
                <w:sz w:val="22"/>
              </w:rPr>
            </w:pPr>
          </w:p>
        </w:tc>
        <w:tc>
          <w:tcPr>
            <w:tcW w:w="5230" w:type="dxa"/>
          </w:tcPr>
          <w:p>
            <w:pPr>
              <w:pStyle w:val="18"/>
              <w:spacing w:before="38"/>
              <w:ind w:left="357"/>
              <w:rPr>
                <w:sz w:val="22"/>
              </w:rPr>
            </w:pPr>
            <w:r>
              <w:rPr>
                <w:sz w:val="22"/>
              </w:rPr>
              <w:t>4.3 DATABASE TABLES</w:t>
            </w:r>
          </w:p>
        </w:tc>
        <w:tc>
          <w:tcPr>
            <w:tcW w:w="975" w:type="dxa"/>
          </w:tcPr>
          <w:p>
            <w:pPr>
              <w:pStyle w:val="18"/>
              <w:spacing w:before="122"/>
              <w:ind w:left="344"/>
              <w:rPr>
                <w:sz w:val="22"/>
              </w:rPr>
            </w:pPr>
            <w:r>
              <w:rPr>
                <w:sz w:val="22"/>
              </w:rPr>
              <w:t>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7" w:hRule="atLeast"/>
        </w:trPr>
        <w:tc>
          <w:tcPr>
            <w:tcW w:w="1371" w:type="dxa"/>
          </w:tcPr>
          <w:p>
            <w:pPr>
              <w:pStyle w:val="18"/>
              <w:spacing w:before="33"/>
              <w:ind w:right="575"/>
              <w:jc w:val="right"/>
              <w:rPr>
                <w:b/>
                <w:sz w:val="22"/>
              </w:rPr>
            </w:pPr>
            <w:r>
              <w:rPr>
                <w:b/>
                <w:w w:val="100"/>
                <w:sz w:val="22"/>
              </w:rPr>
              <w:t>5</w:t>
            </w:r>
          </w:p>
        </w:tc>
        <w:tc>
          <w:tcPr>
            <w:tcW w:w="5230" w:type="dxa"/>
          </w:tcPr>
          <w:p>
            <w:pPr>
              <w:pStyle w:val="18"/>
              <w:spacing w:before="33"/>
              <w:ind w:left="110"/>
              <w:rPr>
                <w:b/>
                <w:sz w:val="22"/>
              </w:rPr>
            </w:pPr>
            <w:r>
              <w:rPr>
                <w:b/>
                <w:sz w:val="22"/>
              </w:rPr>
              <w:t>CONCLUSION</w:t>
            </w:r>
          </w:p>
        </w:tc>
        <w:tc>
          <w:tcPr>
            <w:tcW w:w="975" w:type="dxa"/>
          </w:tcPr>
          <w:p>
            <w:pPr>
              <w:pStyle w:val="18"/>
              <w:spacing w:before="106"/>
              <w:ind w:left="344"/>
              <w:rPr>
                <w:b/>
                <w:sz w:val="22"/>
              </w:rPr>
            </w:pPr>
            <w:r>
              <w:rPr>
                <w:b/>
                <w:sz w:val="22"/>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1" w:hRule="atLeast"/>
        </w:trPr>
        <w:tc>
          <w:tcPr>
            <w:tcW w:w="1371" w:type="dxa"/>
          </w:tcPr>
          <w:p>
            <w:pPr>
              <w:pStyle w:val="18"/>
              <w:spacing w:before="41"/>
              <w:ind w:right="575"/>
              <w:jc w:val="right"/>
              <w:rPr>
                <w:b/>
                <w:sz w:val="22"/>
              </w:rPr>
            </w:pPr>
            <w:r>
              <w:rPr>
                <w:b/>
                <w:w w:val="100"/>
                <w:sz w:val="22"/>
              </w:rPr>
              <w:t>6</w:t>
            </w:r>
          </w:p>
        </w:tc>
        <w:tc>
          <w:tcPr>
            <w:tcW w:w="5230" w:type="dxa"/>
          </w:tcPr>
          <w:p>
            <w:pPr>
              <w:pStyle w:val="18"/>
              <w:spacing w:before="41"/>
              <w:ind w:left="110"/>
              <w:rPr>
                <w:b/>
                <w:sz w:val="22"/>
              </w:rPr>
            </w:pPr>
            <w:r>
              <w:rPr>
                <w:b/>
                <w:sz w:val="22"/>
              </w:rPr>
              <w:t>REFERENCES</w:t>
            </w:r>
          </w:p>
        </w:tc>
        <w:tc>
          <w:tcPr>
            <w:tcW w:w="975" w:type="dxa"/>
          </w:tcPr>
          <w:p>
            <w:pPr>
              <w:pStyle w:val="18"/>
              <w:spacing w:before="128" w:line="233" w:lineRule="exact"/>
              <w:ind w:left="344"/>
              <w:rPr>
                <w:b/>
                <w:sz w:val="22"/>
              </w:rPr>
            </w:pPr>
            <w:r>
              <w:rPr>
                <w:b/>
                <w:sz w:val="22"/>
              </w:rPr>
              <w:t>40</w:t>
            </w:r>
          </w:p>
        </w:tc>
      </w:tr>
    </w:tbl>
    <w:p>
      <w:pPr>
        <w:spacing w:after="0" w:line="233" w:lineRule="exact"/>
        <w:rPr>
          <w:sz w:val="22"/>
        </w:rPr>
        <w:sectPr>
          <w:footerReference r:id="rId8" w:type="default"/>
          <w:pgSz w:w="11900" w:h="16850"/>
          <w:pgMar w:top="1280" w:right="1040" w:bottom="280" w:left="1160" w:header="0" w:footer="0" w:gutter="0"/>
          <w:pgNumType w:fmt="lowerRoman"/>
        </w:sectPr>
      </w:pPr>
    </w:p>
    <w:p>
      <w:pPr>
        <w:spacing w:before="64"/>
        <w:ind w:left="732" w:right="608" w:firstLine="0"/>
        <w:jc w:val="center"/>
        <w:rPr>
          <w:b/>
          <w:sz w:val="28"/>
        </w:rPr>
      </w:pPr>
      <w:r>
        <w:rPr>
          <w:b/>
          <w:sz w:val="28"/>
        </w:rPr>
        <w:t>CHAPTER 1</w:t>
      </w:r>
    </w:p>
    <w:p>
      <w:pPr>
        <w:pStyle w:val="5"/>
        <w:spacing w:before="4"/>
        <w:rPr>
          <w:b/>
          <w:sz w:val="28"/>
          <w:vertAlign w:val="baseline"/>
          <w:lang w:val="en-US"/>
        </w:rPr>
      </w:pPr>
      <w:r>
        <w:rPr>
          <w:b/>
          <w:sz w:val="22"/>
          <w:lang w:val="en-US"/>
        </w:rPr>
        <w:t xml:space="preserve">                                                                               </w:t>
      </w:r>
    </w:p>
    <w:p>
      <w:pPr>
        <w:spacing w:before="91"/>
        <w:ind w:left="1725" w:right="688" w:firstLine="0"/>
        <w:jc w:val="both"/>
        <w:rPr>
          <w:b/>
          <w:sz w:val="28"/>
          <w:lang w:val="en-US"/>
        </w:rPr>
      </w:pPr>
      <w:r>
        <w:rPr>
          <w:b/>
          <w:sz w:val="28"/>
          <w:lang w:val="en-US"/>
        </w:rPr>
        <w:t xml:space="preserve">                          INTRODUCTION</w:t>
      </w:r>
    </w:p>
    <w:p>
      <w:pPr>
        <w:pStyle w:val="5"/>
        <w:rPr>
          <w:b/>
          <w:sz w:val="20"/>
        </w:rPr>
      </w:pPr>
    </w:p>
    <w:p>
      <w:pPr>
        <w:pStyle w:val="5"/>
        <w:rPr>
          <w:b/>
          <w:sz w:val="20"/>
        </w:rPr>
      </w:pPr>
    </w:p>
    <w:p>
      <w:pPr>
        <w:pStyle w:val="5"/>
        <w:rPr>
          <w:b/>
          <w:sz w:val="20"/>
        </w:rPr>
      </w:pPr>
    </w:p>
    <w:p>
      <w:pPr>
        <w:pStyle w:val="5"/>
        <w:spacing w:before="2"/>
        <w:rPr>
          <w:b/>
          <w:sz w:val="16"/>
        </w:rPr>
      </w:pPr>
    </w:p>
    <w:p>
      <w:pPr>
        <w:pStyle w:val="4"/>
        <w:numPr>
          <w:ilvl w:val="1"/>
          <w:numId w:val="1"/>
        </w:numPr>
        <w:tabs>
          <w:tab w:val="left" w:pos="946"/>
        </w:tabs>
        <w:spacing w:before="93" w:after="0" w:line="240" w:lineRule="auto"/>
        <w:ind w:left="544" w:right="0" w:firstLine="0"/>
        <w:jc w:val="both"/>
      </w:pPr>
      <w:r>
        <w:t>E-COMMERCE</w:t>
      </w:r>
    </w:p>
    <w:p>
      <w:pPr>
        <w:pStyle w:val="5"/>
        <w:rPr>
          <w:b/>
          <w:sz w:val="26"/>
        </w:rPr>
      </w:pPr>
    </w:p>
    <w:p>
      <w:pPr>
        <w:pStyle w:val="5"/>
        <w:spacing w:before="5"/>
        <w:rPr>
          <w:b/>
        </w:rPr>
      </w:pPr>
    </w:p>
    <w:p>
      <w:pPr>
        <w:pStyle w:val="5"/>
        <w:spacing w:before="1" w:line="360" w:lineRule="auto"/>
        <w:ind w:left="539" w:right="282"/>
        <w:jc w:val="both"/>
      </w:pPr>
      <w:r>
        <w:t>E-commerce is fast gaining ground as an accepted and used business paradigm. More and more business houses are implementing websites providing functionality for</w:t>
      </w:r>
      <w:r>
        <w:rPr>
          <w:spacing w:val="-6"/>
        </w:rPr>
        <w:t xml:space="preserve"> </w:t>
      </w:r>
      <w:r>
        <w:t>performing</w:t>
      </w:r>
      <w:r>
        <w:rPr>
          <w:spacing w:val="-7"/>
        </w:rPr>
        <w:t xml:space="preserve"> </w:t>
      </w:r>
      <w:r>
        <w:t>commercial</w:t>
      </w:r>
      <w:r>
        <w:rPr>
          <w:spacing w:val="-6"/>
        </w:rPr>
        <w:t xml:space="preserve"> </w:t>
      </w:r>
      <w:r>
        <w:t>transactions</w:t>
      </w:r>
      <w:r>
        <w:rPr>
          <w:spacing w:val="-8"/>
        </w:rPr>
        <w:t xml:space="preserve"> </w:t>
      </w:r>
      <w:r>
        <w:t>over</w:t>
      </w:r>
      <w:r>
        <w:rPr>
          <w:spacing w:val="-6"/>
        </w:rPr>
        <w:t xml:space="preserve"> </w:t>
      </w:r>
      <w:r>
        <w:t>the</w:t>
      </w:r>
      <w:r>
        <w:rPr>
          <w:spacing w:val="-5"/>
        </w:rPr>
        <w:t xml:space="preserve"> </w:t>
      </w:r>
      <w:r>
        <w:t>web.</w:t>
      </w:r>
      <w:r>
        <w:rPr>
          <w:spacing w:val="-7"/>
        </w:rPr>
        <w:t xml:space="preserve"> </w:t>
      </w:r>
      <w:r>
        <w:t>It</w:t>
      </w:r>
      <w:r>
        <w:rPr>
          <w:spacing w:val="-7"/>
        </w:rPr>
        <w:t xml:space="preserve"> </w:t>
      </w:r>
      <w:r>
        <w:t>is</w:t>
      </w:r>
      <w:r>
        <w:rPr>
          <w:spacing w:val="-6"/>
        </w:rPr>
        <w:t xml:space="preserve"> </w:t>
      </w:r>
      <w:r>
        <w:t>reasonable</w:t>
      </w:r>
      <w:r>
        <w:rPr>
          <w:spacing w:val="-5"/>
        </w:rPr>
        <w:t xml:space="preserve"> </w:t>
      </w:r>
      <w:r>
        <w:t>to</w:t>
      </w:r>
      <w:r>
        <w:rPr>
          <w:spacing w:val="-5"/>
        </w:rPr>
        <w:t xml:space="preserve"> </w:t>
      </w:r>
      <w:r>
        <w:t>say</w:t>
      </w:r>
      <w:r>
        <w:rPr>
          <w:spacing w:val="-8"/>
        </w:rPr>
        <w:t xml:space="preserve"> </w:t>
      </w:r>
      <w:r>
        <w:t>that</w:t>
      </w:r>
      <w:r>
        <w:rPr>
          <w:spacing w:val="-5"/>
        </w:rPr>
        <w:t xml:space="preserve"> </w:t>
      </w:r>
      <w:r>
        <w:t xml:space="preserve">the process of </w:t>
      </w:r>
      <w:r>
        <w:rPr>
          <w:lang w:val="en-US"/>
        </w:rPr>
        <w:t>Booking</w:t>
      </w:r>
      <w:r>
        <w:t xml:space="preserve"> on the web is becoming</w:t>
      </w:r>
      <w:r>
        <w:rPr>
          <w:spacing w:val="-8"/>
        </w:rPr>
        <w:t xml:space="preserve"> </w:t>
      </w:r>
      <w:r>
        <w:t>commonplace.</w:t>
      </w:r>
    </w:p>
    <w:p>
      <w:pPr>
        <w:pStyle w:val="5"/>
        <w:rPr>
          <w:sz w:val="26"/>
        </w:rPr>
      </w:pPr>
    </w:p>
    <w:p>
      <w:pPr>
        <w:pStyle w:val="5"/>
        <w:rPr>
          <w:sz w:val="22"/>
        </w:rPr>
      </w:pPr>
    </w:p>
    <w:p>
      <w:pPr>
        <w:pStyle w:val="4"/>
        <w:numPr>
          <w:ilvl w:val="1"/>
          <w:numId w:val="1"/>
        </w:numPr>
        <w:tabs>
          <w:tab w:val="left" w:pos="946"/>
        </w:tabs>
        <w:spacing w:before="0" w:after="0" w:line="600" w:lineRule="auto"/>
        <w:ind w:left="544" w:right="3860" w:firstLine="0"/>
        <w:jc w:val="left"/>
      </w:pPr>
      <w:r>
        <w:t>HTML (HYPERTEXT MARKUP</w:t>
      </w:r>
      <w:r>
        <w:rPr>
          <w:spacing w:val="-9"/>
        </w:rPr>
        <w:t xml:space="preserve"> </w:t>
      </w:r>
      <w:r>
        <w:t>LANGUAGE)</w:t>
      </w:r>
      <w:r>
        <w:rPr>
          <w:color w:val="303030"/>
        </w:rPr>
        <w:t xml:space="preserve"> What is</w:t>
      </w:r>
      <w:r>
        <w:rPr>
          <w:color w:val="303030"/>
          <w:spacing w:val="-2"/>
        </w:rPr>
        <w:t xml:space="preserve"> </w:t>
      </w:r>
      <w:r>
        <w:rPr>
          <w:color w:val="303030"/>
        </w:rPr>
        <w:t>HTML?</w:t>
      </w:r>
    </w:p>
    <w:p>
      <w:pPr>
        <w:pStyle w:val="5"/>
        <w:spacing w:before="5" w:line="360" w:lineRule="auto"/>
        <w:ind w:left="539" w:right="132"/>
        <w:jc w:val="both"/>
      </w:pPr>
      <w:r>
        <w:rPr>
          <w:color w:val="303030"/>
        </w:rPr>
        <w:t>Hypertext Markup Language, a standardized system for tagging  text  files to  achieve  font,  colour,  graphic, and  hyperlink  effects  on  World   Wide Web   pages.</w:t>
      </w:r>
    </w:p>
    <w:p>
      <w:pPr>
        <w:pStyle w:val="5"/>
        <w:spacing w:before="160" w:line="360" w:lineRule="auto"/>
        <w:ind w:left="539" w:right="274"/>
        <w:jc w:val="both"/>
      </w:pPr>
      <w:r>
        <w:rPr>
          <w:color w:val="303030"/>
        </w:rPr>
        <w:t>Web browsers receive HTML documents from  a  web  server  or from local  storage and render the documents into multimedia web  pages. HTML describes the structure of a web page semantically and originally included cues for the appearance of the</w:t>
      </w:r>
      <w:r>
        <w:rPr>
          <w:color w:val="303030"/>
          <w:spacing w:val="-1"/>
        </w:rPr>
        <w:t xml:space="preserve"> </w:t>
      </w:r>
      <w:r>
        <w:rPr>
          <w:color w:val="303030"/>
        </w:rPr>
        <w:t>document.</w:t>
      </w:r>
    </w:p>
    <w:p>
      <w:pPr>
        <w:pStyle w:val="5"/>
        <w:spacing w:before="159" w:line="360" w:lineRule="auto"/>
        <w:ind w:left="539" w:right="318"/>
        <w:jc w:val="both"/>
      </w:pPr>
      <w:r>
        <w:rPr>
          <w:color w:val="303030"/>
        </w:rPr>
        <w:t xml:space="preserve">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Pr>
          <w:i/>
          <w:color w:val="303030"/>
        </w:rPr>
        <w:t>tags</w:t>
      </w:r>
      <w:r>
        <w:rPr>
          <w:color w:val="303030"/>
        </w:rPr>
        <w:t>, written using  angle brackets. Tags such as &lt;</w:t>
      </w:r>
      <w:r>
        <w:rPr>
          <w:b/>
          <w:color w:val="007D00"/>
        </w:rPr>
        <w:t xml:space="preserve">img </w:t>
      </w:r>
      <w:r>
        <w:rPr>
          <w:color w:val="303030"/>
        </w:rPr>
        <w:t>/&gt; and &lt;</w:t>
      </w:r>
      <w:r>
        <w:rPr>
          <w:b/>
          <w:color w:val="007D00"/>
        </w:rPr>
        <w:t xml:space="preserve">input </w:t>
      </w:r>
      <w:r>
        <w:rPr>
          <w:color w:val="303030"/>
        </w:rPr>
        <w:t>/&gt; directly introduce content into the page. Other tags such as &lt;</w:t>
      </w:r>
      <w:r>
        <w:rPr>
          <w:b/>
          <w:color w:val="007D00"/>
        </w:rPr>
        <w:t>p</w:t>
      </w:r>
      <w:r>
        <w:rPr>
          <w:color w:val="303030"/>
        </w:rPr>
        <w:t>&gt; surround and provide information</w:t>
      </w:r>
      <w:r>
        <w:rPr>
          <w:color w:val="303030"/>
          <w:spacing w:val="51"/>
        </w:rPr>
        <w:t xml:space="preserve"> </w:t>
      </w:r>
      <w:r>
        <w:rPr>
          <w:color w:val="303030"/>
        </w:rPr>
        <w:t>about</w:t>
      </w:r>
    </w:p>
    <w:p>
      <w:pPr>
        <w:spacing w:after="0" w:line="360" w:lineRule="auto"/>
        <w:jc w:val="both"/>
        <w:sectPr>
          <w:footerReference r:id="rId9" w:type="default"/>
          <w:pgSz w:w="11900" w:h="16850"/>
          <w:pgMar w:top="1280" w:right="1040" w:bottom="1300" w:left="1160" w:header="0" w:footer="1104" w:gutter="0"/>
          <w:pgNumType w:fmt="decimal" w:start="1"/>
        </w:sectPr>
      </w:pPr>
    </w:p>
    <w:p>
      <w:pPr>
        <w:pStyle w:val="5"/>
        <w:spacing w:before="4"/>
        <w:rPr>
          <w:rFonts w:ascii="Times New Roman"/>
          <w:sz w:val="17"/>
        </w:rPr>
      </w:pPr>
    </w:p>
    <w:p>
      <w:pPr>
        <w:spacing w:after="0"/>
        <w:rPr>
          <w:rFonts w:ascii="Times New Roman"/>
          <w:sz w:val="17"/>
        </w:rPr>
        <w:sectPr>
          <w:footerReference r:id="rId10" w:type="default"/>
          <w:pgSz w:w="11900" w:h="16850"/>
          <w:pgMar w:top="1600" w:right="1040" w:bottom="280" w:left="1160" w:header="0" w:footer="0" w:gutter="0"/>
          <w:pgNumType w:fmt="decimal"/>
        </w:sectPr>
      </w:pPr>
    </w:p>
    <w:p>
      <w:pPr>
        <w:pStyle w:val="5"/>
        <w:spacing w:before="69" w:line="360" w:lineRule="auto"/>
        <w:ind w:left="520" w:right="418"/>
        <w:jc w:val="both"/>
      </w:pPr>
      <w:r>
        <w:rPr>
          <w:color w:val="303030"/>
        </w:rPr>
        <w:t>document text and may include other tags as sub-elements. Browsers do not display the HTML tags, but use them to interpret the content of the page</w:t>
      </w:r>
    </w:p>
    <w:p>
      <w:pPr>
        <w:pStyle w:val="5"/>
        <w:spacing w:before="159" w:line="360" w:lineRule="auto"/>
        <w:ind w:left="520" w:right="425"/>
        <w:jc w:val="both"/>
      </w:pPr>
      <w:r>
        <w:rPr>
          <w:color w:val="303030"/>
        </w:rPr>
        <w:t>HTML can embed programs written in a scripting language such as JavaScript, which affects the behavior and content of web pages. Inclusion of CSS defines the look and layout of content. The World Wide Web Consortium (W3C), maintainer of both the HTML and  the  CSS  standards,  has  encouraged  the use  of  CSS  over explicit presentational HTML since</w:t>
      </w:r>
      <w:r>
        <w:rPr>
          <w:color w:val="303030"/>
          <w:spacing w:val="-2"/>
        </w:rPr>
        <w:t xml:space="preserve"> </w:t>
      </w:r>
      <w:r>
        <w:rPr>
          <w:color w:val="303030"/>
        </w:rPr>
        <w:t>1997.</w:t>
      </w:r>
    </w:p>
    <w:p>
      <w:pPr>
        <w:pStyle w:val="5"/>
        <w:rPr>
          <w:sz w:val="26"/>
        </w:rPr>
      </w:pPr>
    </w:p>
    <w:p>
      <w:pPr>
        <w:pStyle w:val="5"/>
        <w:rPr>
          <w:sz w:val="38"/>
        </w:rPr>
      </w:pPr>
    </w:p>
    <w:p>
      <w:pPr>
        <w:pStyle w:val="4"/>
        <w:numPr>
          <w:ilvl w:val="1"/>
          <w:numId w:val="1"/>
        </w:numPr>
        <w:tabs>
          <w:tab w:val="left" w:pos="926"/>
        </w:tabs>
        <w:spacing w:before="0" w:after="0" w:line="660" w:lineRule="auto"/>
        <w:ind w:left="525" w:right="4731" w:firstLine="0"/>
        <w:jc w:val="left"/>
      </w:pPr>
      <w:r>
        <w:t>CSS (CASCADING STYLE SHEETS) What is</w:t>
      </w:r>
      <w:r>
        <w:rPr>
          <w:spacing w:val="-2"/>
        </w:rPr>
        <w:t xml:space="preserve"> </w:t>
      </w:r>
      <w:r>
        <w:t>CSS?</w:t>
      </w:r>
    </w:p>
    <w:p>
      <w:pPr>
        <w:pStyle w:val="5"/>
        <w:spacing w:before="2" w:line="360" w:lineRule="auto"/>
        <w:ind w:left="534" w:right="325" w:hanging="10"/>
        <w:jc w:val="both"/>
      </w:pPr>
      <w:r>
        <w:t>Cascading Style Sheets (CSS) is a style sheet language used for describing the presentation of a document written in a like HTML. CSS is a cornerstone technology of the World Wide Web, alongside HTML and JavaScript</w:t>
      </w:r>
    </w:p>
    <w:p>
      <w:pPr>
        <w:pStyle w:val="5"/>
        <w:spacing w:before="203" w:line="360" w:lineRule="auto"/>
        <w:ind w:left="515" w:right="327" w:hanging="10"/>
        <w:jc w:val="both"/>
      </w:pPr>
      <w:r>
        <w:rPr>
          <w:color w:val="303030"/>
        </w:rPr>
        <w:t>CSS is designed to enable the separation of presentation and content, including layout, colors, and fonts.This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w:t>
      </w:r>
      <w:r>
        <w:rPr>
          <w:color w:val="303030"/>
          <w:spacing w:val="-23"/>
        </w:rPr>
        <w:t xml:space="preserve"> </w:t>
      </w:r>
      <w:r>
        <w:rPr>
          <w:color w:val="303030"/>
        </w:rPr>
        <w:t>content.</w:t>
      </w:r>
    </w:p>
    <w:p>
      <w:pPr>
        <w:pStyle w:val="5"/>
        <w:spacing w:before="102" w:line="360" w:lineRule="auto"/>
        <w:ind w:left="515" w:right="315" w:hanging="10"/>
        <w:jc w:val="both"/>
      </w:pPr>
      <w:r>
        <w:rPr>
          <w:color w:val="303030"/>
        </w:rPr>
        <w:t>Separation of formatting and content also makes it feasible to present the same markup page in different styles for different rendering methods, such as on-screen, in print, by voice (via speech-based browser or screen reader), and on Braille- based tactile devices. CSS also has rules for alternate formatting if the content is accessed on a mobile device.</w:t>
      </w:r>
    </w:p>
    <w:p>
      <w:pPr>
        <w:pStyle w:val="5"/>
        <w:rPr>
          <w:sz w:val="26"/>
        </w:rPr>
      </w:pPr>
    </w:p>
    <w:p>
      <w:pPr>
        <w:pStyle w:val="5"/>
        <w:spacing w:before="6"/>
        <w:rPr>
          <w:sz w:val="34"/>
        </w:rPr>
      </w:pPr>
    </w:p>
    <w:p>
      <w:pPr>
        <w:pStyle w:val="4"/>
        <w:numPr>
          <w:ilvl w:val="1"/>
          <w:numId w:val="1"/>
        </w:numPr>
        <w:tabs>
          <w:tab w:val="left" w:pos="926"/>
        </w:tabs>
        <w:spacing w:before="0" w:after="0" w:line="240" w:lineRule="auto"/>
        <w:ind w:left="926" w:right="0" w:hanging="401"/>
        <w:jc w:val="both"/>
      </w:pPr>
      <w:r>
        <w:t>XAMPP</w:t>
      </w:r>
    </w:p>
    <w:p>
      <w:pPr>
        <w:pStyle w:val="5"/>
        <w:rPr>
          <w:b/>
          <w:sz w:val="26"/>
        </w:rPr>
      </w:pPr>
    </w:p>
    <w:p>
      <w:pPr>
        <w:pStyle w:val="5"/>
        <w:spacing w:before="157" w:line="360" w:lineRule="auto"/>
        <w:ind w:left="515" w:right="319" w:hanging="10"/>
        <w:jc w:val="both"/>
      </w:pPr>
      <w:r>
        <w:t>XAMPP is a free and open source cross-platform web server solution stack package developed by Apache Friends, consisting mainly of the Apache HTTP Server, MariaDB database, and interpreters for scripts written in the PHP and</w:t>
      </w:r>
      <w:r>
        <w:rPr>
          <w:spacing w:val="-25"/>
        </w:rPr>
        <w:t xml:space="preserve"> </w:t>
      </w:r>
      <w:r>
        <w:t>Perl</w:t>
      </w:r>
    </w:p>
    <w:p>
      <w:pPr>
        <w:pStyle w:val="5"/>
        <w:spacing w:before="42"/>
        <w:ind w:left="506"/>
        <w:jc w:val="both"/>
      </w:pPr>
      <w:r>
        <w:t>programming  languages.XAMPP  stands  for  Cross-Platform,  Apache,</w:t>
      </w:r>
      <w:r>
        <w:rPr>
          <w:spacing w:val="-24"/>
        </w:rPr>
        <w:t xml:space="preserve"> </w:t>
      </w:r>
      <w:r>
        <w:t>MariaDB,</w:t>
      </w:r>
    </w:p>
    <w:p>
      <w:pPr>
        <w:spacing w:after="0"/>
        <w:jc w:val="both"/>
        <w:sectPr>
          <w:pgSz w:w="11900" w:h="16850"/>
          <w:pgMar w:top="1260" w:right="1040" w:bottom="1320" w:left="1160" w:header="0" w:footer="0" w:gutter="0"/>
          <w:pgNumType w:fmt="decimal"/>
        </w:sectPr>
      </w:pPr>
    </w:p>
    <w:p>
      <w:pPr>
        <w:pStyle w:val="5"/>
        <w:spacing w:before="69" w:line="360" w:lineRule="auto"/>
        <w:ind w:left="515" w:right="316" w:hanging="10"/>
        <w:jc w:val="both"/>
      </w:pPr>
      <w:r>
        <w:t>PHP and Perl.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w:t>
      </w:r>
      <w:r>
        <w:rPr>
          <w:spacing w:val="-9"/>
        </w:rPr>
        <w:t xml:space="preserve"> </w:t>
      </w:r>
      <w:r>
        <w:t>well.</w:t>
      </w:r>
    </w:p>
    <w:p>
      <w:pPr>
        <w:pStyle w:val="5"/>
        <w:rPr>
          <w:sz w:val="26"/>
        </w:rPr>
      </w:pPr>
    </w:p>
    <w:p>
      <w:pPr>
        <w:pStyle w:val="4"/>
        <w:numPr>
          <w:ilvl w:val="1"/>
          <w:numId w:val="1"/>
        </w:numPr>
        <w:tabs>
          <w:tab w:val="left" w:pos="948"/>
        </w:tabs>
        <w:spacing w:before="199" w:after="0" w:line="240" w:lineRule="auto"/>
        <w:ind w:left="947" w:right="0" w:hanging="427"/>
        <w:jc w:val="both"/>
        <w:rPr>
          <w:color w:val="303030"/>
        </w:rPr>
      </w:pPr>
      <w:r>
        <w:rPr>
          <w:color w:val="303030"/>
        </w:rPr>
        <w:t>DATABASE</w:t>
      </w:r>
    </w:p>
    <w:p>
      <w:pPr>
        <w:pStyle w:val="5"/>
        <w:rPr>
          <w:b/>
          <w:sz w:val="26"/>
        </w:rPr>
      </w:pPr>
    </w:p>
    <w:p>
      <w:pPr>
        <w:pStyle w:val="5"/>
        <w:spacing w:before="157" w:line="360" w:lineRule="auto"/>
        <w:ind w:left="520" w:right="317"/>
        <w:jc w:val="both"/>
      </w:pPr>
      <w:r>
        <w:t>A database is an organized collection of data, stored and accessed electronically. Database designers typically organize the data to model aspects of reality in a way that supports processes requiring information, such as (for example) modelling the availability of rooms in hotels in a way that supports finding a hotel with vacancies.</w:t>
      </w:r>
    </w:p>
    <w:p>
      <w:pPr>
        <w:pStyle w:val="5"/>
        <w:spacing w:before="43" w:line="360" w:lineRule="auto"/>
        <w:ind w:left="534" w:right="322" w:hanging="10"/>
        <w:jc w:val="both"/>
      </w:pPr>
      <w:r>
        <w:t>A database-management system (DBMS) is a computer-software application that interacts with end-users, other applications, and the database itself to capture and analyze data. A general-purpose DBMS allows the definition, creation, querying, update, and administration of databases. A database is generally stored in a DBMS-specific format which is not portable, but different DBMSs can share data by using standards such as SQL and ODBC or JDBC.</w:t>
      </w:r>
    </w:p>
    <w:p>
      <w:pPr>
        <w:pStyle w:val="5"/>
        <w:spacing w:before="205" w:line="360" w:lineRule="auto"/>
        <w:ind w:left="520" w:right="317"/>
        <w:jc w:val="both"/>
      </w:pPr>
      <w:r>
        <w:t>Computer scientists may classify database-management systems according to the database models that they support. Relational databases became dominant in the 1980s. These model data as rows and columns in a series of tables, and the vast majority use SQL for writing and querying data. In the 2000s, non-relational databases became popular, referred to as NoSQL because they use different</w:t>
      </w:r>
    </w:p>
    <w:p>
      <w:pPr>
        <w:pStyle w:val="5"/>
        <w:spacing w:before="43"/>
        <w:ind w:left="520"/>
        <w:jc w:val="both"/>
      </w:pPr>
      <w:r>
        <w:t>query languages.</w:t>
      </w:r>
    </w:p>
    <w:p>
      <w:pPr>
        <w:spacing w:after="0"/>
        <w:jc w:val="both"/>
        <w:sectPr>
          <w:footerReference r:id="rId11" w:type="default"/>
          <w:pgSz w:w="11900" w:h="16850"/>
          <w:pgMar w:top="1260" w:right="1040" w:bottom="1840" w:left="1160" w:header="0" w:footer="1649" w:gutter="0"/>
          <w:pgNumType w:fmt="decimal"/>
        </w:sectPr>
      </w:pPr>
    </w:p>
    <w:p>
      <w:pPr>
        <w:pStyle w:val="2"/>
        <w:spacing w:line="513" w:lineRule="auto"/>
        <w:ind w:left="3785" w:right="3639" w:firstLine="345"/>
        <w:jc w:val="left"/>
      </w:pPr>
      <w:r>
        <mc:AlternateContent>
          <mc:Choice Requires="wpg">
            <w:drawing>
              <wp:anchor distT="0" distB="0" distL="114300" distR="114300" simplePos="0" relativeHeight="251660288" behindDoc="0" locked="0" layoutInCell="1" allowOverlap="1">
                <wp:simplePos x="0" y="0"/>
                <wp:positionH relativeFrom="page">
                  <wp:posOffset>3251835</wp:posOffset>
                </wp:positionH>
                <wp:positionV relativeFrom="paragraph">
                  <wp:posOffset>74295</wp:posOffset>
                </wp:positionV>
                <wp:extent cx="579120" cy="528955"/>
                <wp:effectExtent l="0" t="0" r="11430" b="4445"/>
                <wp:wrapNone/>
                <wp:docPr id="12" name="Group 34"/>
                <wp:cNvGraphicFramePr/>
                <a:graphic xmlns:a="http://schemas.openxmlformats.org/drawingml/2006/main">
                  <a:graphicData uri="http://schemas.microsoft.com/office/word/2010/wordprocessingGroup">
                    <wpg:wgp>
                      <wpg:cNvGrpSpPr/>
                      <wpg:grpSpPr>
                        <a:xfrm>
                          <a:off x="0" y="0"/>
                          <a:ext cx="579120" cy="528955"/>
                          <a:chOff x="4881" y="163"/>
                          <a:chExt cx="912" cy="833"/>
                        </a:xfrm>
                      </wpg:grpSpPr>
                      <wps:wsp>
                        <wps:cNvPr id="8" name="Rectangle 35"/>
                        <wps:cNvSpPr/>
                        <wps:spPr>
                          <a:xfrm>
                            <a:off x="5366" y="579"/>
                            <a:ext cx="427" cy="417"/>
                          </a:xfrm>
                          <a:prstGeom prst="rect">
                            <a:avLst/>
                          </a:prstGeom>
                          <a:solidFill>
                            <a:srgbClr val="F8F8F8"/>
                          </a:solidFill>
                          <a:ln w="9525">
                            <a:noFill/>
                          </a:ln>
                        </wps:spPr>
                        <wps:bodyPr upright="1"/>
                      </wps:wsp>
                      <wps:wsp>
                        <wps:cNvPr id="10" name="Text Box 36"/>
                        <wps:cNvSpPr txBox="1"/>
                        <wps:spPr>
                          <a:xfrm>
                            <a:off x="4881" y="163"/>
                            <a:ext cx="878" cy="416"/>
                          </a:xfrm>
                          <a:prstGeom prst="rect">
                            <a:avLst/>
                          </a:prstGeom>
                          <a:solidFill>
                            <a:srgbClr val="F8F8F8"/>
                          </a:solidFill>
                          <a:ln w="9525">
                            <a:noFill/>
                          </a:ln>
                        </wps:spPr>
                        <wps:txbx>
                          <w:txbxContent>
                            <w:p>
                              <w:pPr>
                                <w:spacing w:before="0" w:line="250" w:lineRule="exact"/>
                                <w:ind w:right="-144"/>
                                <w:jc w:val="left"/>
                                <w:rPr>
                                  <w:b/>
                                  <w:sz w:val="28"/>
                                </w:rPr>
                              </w:pPr>
                            </w:p>
                          </w:txbxContent>
                        </wps:txbx>
                        <wps:bodyPr lIns="0" tIns="0" rIns="0" bIns="0" upright="1"/>
                      </wps:wsp>
                    </wpg:wgp>
                  </a:graphicData>
                </a:graphic>
              </wp:anchor>
            </w:drawing>
          </mc:Choice>
          <mc:Fallback>
            <w:pict>
              <v:group id="Group 34" o:spid="_x0000_s1026" o:spt="203" style="position:absolute;left:0pt;margin-left:256.05pt;margin-top:5.85pt;height:41.65pt;width:45.6pt;mso-position-horizontal-relative:page;z-index:251660288;mso-width-relative:page;mso-height-relative:page;" coordorigin="4881,163" coordsize="912,833" o:gfxdata="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FFZcJ2QAAAAkBAAAPAAAA&#10;AAAAAAEAIAAAACIAAABkcnMvZG93bnJldi54bWxQSwECFAAUAAAACACHTuJASGVbYk0CAAAOBgAA&#10;DgAAAAAAAAABACAAAAAoAQAAZHJzL2Uyb0RvYy54bWxQSwUGAAAAAAYABgBZAQAA5wUAAAAA&#10;">
                <o:lock v:ext="edit" aspectratio="f"/>
                <v:rect id="Rectangle 35" o:spid="_x0000_s1026" o:spt="1" style="position:absolute;left:5366;top:579;height:417;width:427;" fillcolor="#F8F8F8" filled="t" stroked="f" coordsize="21600,21600" o:gfxdata="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rZC7gAAADaAAAA&#10;DwAAAAAAAAABACAAAAAiAAAAZHJzL2Rvd25yZXYueG1sUEsBAhQAFAAAAAgAh07iQDMvBZ47AAAA&#10;OQAAABAAAAAAAAAAAQAgAAAABwEAAGRycy9zaGFwZXhtbC54bWxQSwUGAAAAAAYABgBbAQAAsQMA&#10;AAAA&#10;">
                  <v:fill on="t" focussize="0,0"/>
                  <v:stroke on="f"/>
                  <v:imagedata o:title=""/>
                  <o:lock v:ext="edit" aspectratio="f"/>
                </v:rect>
                <v:shape id="Text Box 36" o:spid="_x0000_s1026" o:spt="202" type="#_x0000_t202" style="position:absolute;left:4881;top:163;height:416;width:878;" fillcolor="#F8F8F8" filled="t" stroked="f" coordsize="21600,21600" o:gfxdata="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H8iO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50" w:lineRule="exact"/>
                          <w:ind w:right="-144"/>
                          <w:jc w:val="left"/>
                          <w:rPr>
                            <w:b/>
                            <w:sz w:val="28"/>
                          </w:rPr>
                        </w:pPr>
                      </w:p>
                    </w:txbxContent>
                  </v:textbox>
                </v:shape>
              </v:group>
            </w:pict>
          </mc:Fallback>
        </mc:AlternateContent>
      </w:r>
      <w:r>
        <w:t>CHAPTER 2 AIM AND SCOPE</w:t>
      </w:r>
    </w:p>
    <w:p>
      <w:pPr>
        <w:pStyle w:val="4"/>
        <w:numPr>
          <w:ilvl w:val="1"/>
          <w:numId w:val="2"/>
        </w:numPr>
        <w:tabs>
          <w:tab w:val="left" w:pos="928"/>
        </w:tabs>
        <w:spacing w:before="0" w:after="0" w:line="223" w:lineRule="exact"/>
        <w:ind w:left="927" w:right="0" w:hanging="402"/>
        <w:jc w:val="both"/>
      </w:pPr>
      <w:r>
        <w:t>GOALS</w:t>
      </w:r>
    </w:p>
    <w:p>
      <w:pPr>
        <w:pStyle w:val="5"/>
        <w:spacing w:line="360" w:lineRule="auto"/>
        <w:ind w:left="600" w:hanging="600" w:hangingChars="250"/>
        <w:rPr>
          <w:sz w:val="26"/>
        </w:rPr>
      </w:pPr>
      <w:r>
        <w:rPr>
          <w:lang w:val="en-US"/>
        </w:rPr>
        <w:t xml:space="preserve">         The objective of this project is to develop a general purpose e-commerce Website where any kind of Service can be bought from the comfort of home through the internet. However, for implementation purposes, this paper will deal with an online Booking Travel Service for Holidays </w:t>
      </w:r>
    </w:p>
    <w:p>
      <w:pPr>
        <w:pStyle w:val="5"/>
        <w:spacing w:line="360" w:lineRule="auto"/>
        <w:rPr>
          <w:sz w:val="26"/>
        </w:rPr>
      </w:pPr>
    </w:p>
    <w:p>
      <w:pPr>
        <w:pStyle w:val="4"/>
        <w:numPr>
          <w:ilvl w:val="1"/>
          <w:numId w:val="2"/>
        </w:numPr>
        <w:tabs>
          <w:tab w:val="left" w:pos="928"/>
        </w:tabs>
        <w:spacing w:before="210" w:after="0" w:line="240" w:lineRule="auto"/>
        <w:ind w:left="927" w:right="0" w:hanging="402"/>
        <w:jc w:val="both"/>
      </w:pPr>
      <w:r>
        <w:t>PROBLEM</w:t>
      </w:r>
      <w:r>
        <w:rPr>
          <w:spacing w:val="-4"/>
        </w:rPr>
        <w:t xml:space="preserve"> </w:t>
      </w:r>
      <w:r>
        <w:t>STATEMENT</w:t>
      </w:r>
    </w:p>
    <w:p>
      <w:pPr>
        <w:pStyle w:val="5"/>
        <w:rPr>
          <w:b/>
          <w:sz w:val="26"/>
        </w:rPr>
      </w:pPr>
    </w:p>
    <w:p>
      <w:pPr>
        <w:pStyle w:val="5"/>
        <w:spacing w:before="157" w:line="360" w:lineRule="auto"/>
        <w:ind w:left="534" w:right="324" w:hanging="10"/>
        <w:jc w:val="both"/>
      </w:pPr>
      <w:r>
        <w:t>The</w:t>
      </w:r>
      <w:r>
        <w:rPr>
          <w:spacing w:val="-16"/>
        </w:rPr>
        <w:t xml:space="preserve"> </w:t>
      </w:r>
      <w:r>
        <w:t>basic</w:t>
      </w:r>
      <w:r>
        <w:rPr>
          <w:spacing w:val="-16"/>
        </w:rPr>
        <w:t xml:space="preserve"> </w:t>
      </w:r>
      <w:r>
        <w:t>idea</w:t>
      </w:r>
      <w:r>
        <w:rPr>
          <w:spacing w:val="-15"/>
        </w:rPr>
        <w:t xml:space="preserve"> </w:t>
      </w:r>
      <w:r>
        <w:t>is</w:t>
      </w:r>
      <w:r>
        <w:rPr>
          <w:spacing w:val="-17"/>
        </w:rPr>
        <w:t xml:space="preserve"> </w:t>
      </w:r>
      <w:r>
        <w:t>that</w:t>
      </w:r>
      <w:r>
        <w:rPr>
          <w:spacing w:val="-15"/>
        </w:rPr>
        <w:t xml:space="preserve"> </w:t>
      </w:r>
      <w:r>
        <w:t>the</w:t>
      </w:r>
      <w:r>
        <w:rPr>
          <w:spacing w:val="-15"/>
        </w:rPr>
        <w:t xml:space="preserve"> </w:t>
      </w:r>
      <w:r>
        <w:t>candidates</w:t>
      </w:r>
      <w:r>
        <w:rPr>
          <w:spacing w:val="-16"/>
        </w:rPr>
        <w:t xml:space="preserve"> </w:t>
      </w:r>
      <w:r>
        <w:t>can</w:t>
      </w:r>
      <w:r>
        <w:rPr>
          <w:spacing w:val="-15"/>
        </w:rPr>
        <w:t xml:space="preserve"> </w:t>
      </w:r>
      <w:r>
        <w:t>b</w:t>
      </w:r>
      <w:r>
        <w:rPr>
          <w:lang w:val="en-US"/>
        </w:rPr>
        <w:t>ook ticket</w:t>
      </w:r>
      <w:r>
        <w:rPr>
          <w:spacing w:val="-17"/>
        </w:rPr>
        <w:t xml:space="preserve"> </w:t>
      </w:r>
      <w:r>
        <w:t>from</w:t>
      </w:r>
      <w:r>
        <w:rPr>
          <w:spacing w:val="-15"/>
        </w:rPr>
        <w:t xml:space="preserve"> </w:t>
      </w:r>
      <w:r>
        <w:t>any</w:t>
      </w:r>
      <w:r>
        <w:rPr>
          <w:spacing w:val="-15"/>
        </w:rPr>
        <w:t xml:space="preserve"> </w:t>
      </w:r>
      <w:r>
        <w:t>where</w:t>
      </w:r>
      <w:r>
        <w:rPr>
          <w:spacing w:val="-15"/>
        </w:rPr>
        <w:t xml:space="preserve"> </w:t>
      </w:r>
      <w:r>
        <w:t>during</w:t>
      </w:r>
      <w:r>
        <w:rPr>
          <w:spacing w:val="-18"/>
        </w:rPr>
        <w:t xml:space="preserve"> </w:t>
      </w:r>
      <w:r>
        <w:t xml:space="preserve">anytime by using their card number and password provided to them. An online </w:t>
      </w:r>
      <w:r>
        <w:rPr>
          <w:lang w:val="en-US"/>
        </w:rPr>
        <w:t>Website</w:t>
      </w:r>
      <w:r>
        <w:t xml:space="preserve"> is a virtual store on the internet where customers can browse the </w:t>
      </w:r>
      <w:r>
        <w:rPr>
          <w:lang w:val="en-US"/>
        </w:rPr>
        <w:t>Train details</w:t>
      </w:r>
      <w:r>
        <w:t xml:space="preserve"> and select </w:t>
      </w:r>
      <w:r>
        <w:rPr>
          <w:lang w:val="en-US"/>
        </w:rPr>
        <w:t>Trains</w:t>
      </w:r>
      <w:r>
        <w:t xml:space="preserve"> o</w:t>
      </w:r>
      <w:r>
        <w:rPr>
          <w:lang w:val="en-US"/>
        </w:rPr>
        <w:t>n required Date</w:t>
      </w:r>
      <w:r>
        <w:t xml:space="preserve">. The selected </w:t>
      </w:r>
      <w:r>
        <w:rPr>
          <w:lang w:val="en-US"/>
        </w:rPr>
        <w:t>tickets</w:t>
      </w:r>
      <w:r>
        <w:t xml:space="preserve"> may be collected in a  cart. At checkout time, the items in the  cart will be presented as an </w:t>
      </w:r>
      <w:r>
        <w:rPr>
          <w:lang w:val="en-US"/>
        </w:rPr>
        <w:t xml:space="preserve">Booking </w:t>
      </w:r>
      <w:r>
        <w:t>order. At that time more information will be needed to complete the</w:t>
      </w:r>
      <w:r>
        <w:rPr>
          <w:spacing w:val="-12"/>
        </w:rPr>
        <w:t xml:space="preserve"> </w:t>
      </w:r>
      <w:r>
        <w:t>transaction.</w:t>
      </w:r>
    </w:p>
    <w:p>
      <w:pPr>
        <w:pStyle w:val="5"/>
        <w:spacing w:before="6"/>
        <w:rPr>
          <w:sz w:val="27"/>
        </w:rPr>
      </w:pPr>
    </w:p>
    <w:p>
      <w:pPr>
        <w:pStyle w:val="4"/>
        <w:numPr>
          <w:ilvl w:val="1"/>
          <w:numId w:val="2"/>
        </w:numPr>
        <w:tabs>
          <w:tab w:val="left" w:pos="928"/>
        </w:tabs>
        <w:spacing w:before="1" w:after="0" w:line="240" w:lineRule="auto"/>
        <w:ind w:left="927" w:right="0" w:hanging="402"/>
        <w:jc w:val="both"/>
      </w:pPr>
      <w:r>
        <w:t>PROPOSED</w:t>
      </w:r>
      <w:r>
        <w:rPr>
          <w:spacing w:val="-1"/>
        </w:rPr>
        <w:t xml:space="preserve"> </w:t>
      </w:r>
      <w:r>
        <w:t>SOLUTION</w:t>
      </w:r>
    </w:p>
    <w:p>
      <w:pPr>
        <w:pStyle w:val="5"/>
        <w:rPr>
          <w:b/>
          <w:sz w:val="26"/>
        </w:rPr>
      </w:pPr>
    </w:p>
    <w:p>
      <w:pPr>
        <w:pStyle w:val="5"/>
        <w:spacing w:before="154" w:line="360" w:lineRule="auto"/>
        <w:ind w:left="534" w:right="334" w:hanging="10"/>
        <w:jc w:val="both"/>
      </w:pPr>
      <w:r>
        <w:t xml:space="preserve">In an effort to fix the above addressed problems, we tried to design a system that would make the task of keeping the online </w:t>
      </w:r>
      <w:r>
        <w:rPr>
          <w:lang w:val="en-US"/>
        </w:rPr>
        <w:t>booking</w:t>
      </w:r>
      <w:r>
        <w:t xml:space="preserve">, </w:t>
      </w:r>
      <w:r>
        <w:rPr>
          <w:lang w:val="en-US"/>
        </w:rPr>
        <w:t>searching</w:t>
      </w:r>
      <w:r>
        <w:t xml:space="preserve"> and delight task.</w:t>
      </w:r>
    </w:p>
    <w:p>
      <w:pPr>
        <w:pStyle w:val="5"/>
        <w:spacing w:before="209" w:line="360" w:lineRule="auto"/>
        <w:ind w:left="534" w:right="325" w:hanging="10"/>
        <w:jc w:val="both"/>
      </w:pPr>
      <w:r>
        <w:t xml:space="preserve">This system will include a website that will allow users to </w:t>
      </w:r>
      <w:r>
        <w:rPr>
          <w:lang w:val="en-US"/>
        </w:rPr>
        <w:t xml:space="preserve"> book the tickets   </w:t>
      </w:r>
      <w:r>
        <w:t xml:space="preserve"> needed. Each user will be required to register on the website; at registration time, the user should give his email w</w:t>
      </w:r>
      <w:r>
        <mc:AlternateContent>
          <mc:Choice Requires="wpg">
            <w:drawing>
              <wp:anchor distT="0" distB="0" distL="114300" distR="114300" simplePos="0" relativeHeight="251660288" behindDoc="0" locked="0" layoutInCell="1" allowOverlap="1">
                <wp:simplePos x="0" y="0"/>
                <wp:positionH relativeFrom="page">
                  <wp:posOffset>3099435</wp:posOffset>
                </wp:positionH>
                <wp:positionV relativeFrom="paragraph">
                  <wp:posOffset>-5618480</wp:posOffset>
                </wp:positionV>
                <wp:extent cx="579120" cy="528955"/>
                <wp:effectExtent l="0" t="0" r="11430" b="4445"/>
                <wp:wrapNone/>
                <wp:docPr id="6" name="Group 31"/>
                <wp:cNvGraphicFramePr/>
                <a:graphic xmlns:a="http://schemas.openxmlformats.org/drawingml/2006/main">
                  <a:graphicData uri="http://schemas.microsoft.com/office/word/2010/wordprocessingGroup">
                    <wpg:wgp>
                      <wpg:cNvGrpSpPr/>
                      <wpg:grpSpPr>
                        <a:xfrm>
                          <a:off x="0" y="0"/>
                          <a:ext cx="579120" cy="528955"/>
                          <a:chOff x="4881" y="163"/>
                          <a:chExt cx="912" cy="833"/>
                        </a:xfrm>
                      </wpg:grpSpPr>
                      <wps:wsp>
                        <wps:cNvPr id="2" name="Rectangle 32"/>
                        <wps:cNvSpPr/>
                        <wps:spPr>
                          <a:xfrm>
                            <a:off x="5366" y="579"/>
                            <a:ext cx="427" cy="417"/>
                          </a:xfrm>
                          <a:prstGeom prst="rect">
                            <a:avLst/>
                          </a:prstGeom>
                          <a:solidFill>
                            <a:srgbClr val="F8F8F8"/>
                          </a:solidFill>
                          <a:ln w="9525">
                            <a:noFill/>
                          </a:ln>
                        </wps:spPr>
                        <wps:bodyPr upright="1"/>
                      </wps:wsp>
                      <wps:wsp>
                        <wps:cNvPr id="4" name="Text Box 33"/>
                        <wps:cNvSpPr txBox="1"/>
                        <wps:spPr>
                          <a:xfrm>
                            <a:off x="4881" y="163"/>
                            <a:ext cx="878" cy="416"/>
                          </a:xfrm>
                          <a:prstGeom prst="rect">
                            <a:avLst/>
                          </a:prstGeom>
                          <a:solidFill>
                            <a:srgbClr val="F8F8F8"/>
                          </a:solidFill>
                          <a:ln w="9525">
                            <a:noFill/>
                          </a:ln>
                        </wps:spPr>
                        <wps:txbx>
                          <w:txbxContent>
                            <w:p>
                              <w:pPr>
                                <w:spacing w:before="0" w:line="250" w:lineRule="exact"/>
                                <w:ind w:right="-144"/>
                                <w:jc w:val="left"/>
                                <w:rPr>
                                  <w:b/>
                                  <w:sz w:val="28"/>
                                </w:rPr>
                              </w:pPr>
                            </w:p>
                          </w:txbxContent>
                        </wps:txbx>
                        <wps:bodyPr lIns="0" tIns="0" rIns="0" bIns="0" upright="1"/>
                      </wps:wsp>
                    </wpg:wgp>
                  </a:graphicData>
                </a:graphic>
              </wp:anchor>
            </w:drawing>
          </mc:Choice>
          <mc:Fallback>
            <w:pict>
              <v:group id="Group 31" o:spid="_x0000_s1026" o:spt="203" style="position:absolute;left:0pt;margin-left:244.05pt;margin-top:-442.4pt;height:41.65pt;width:45.6pt;mso-position-horizontal-relative:page;z-index:251660288;mso-width-relative:page;mso-height-relative:page;" coordorigin="4881,163" coordsize="912,833" o:gfxdata="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UFF/jcAAAADQEA&#10;AA8AAAAAAAAAAQAgAAAAIgAAAGRycy9kb3ducmV2LnhtbFBLAQIUABQAAAAIAIdO4kCLyzInTwIA&#10;AAwGAAAOAAAAAAAAAAEAIAAAACsBAABkcnMvZTJvRG9jLnhtbFBLBQYAAAAABgAGAFkBAADsBQAA&#10;AAA=&#10;">
                <o:lock v:ext="edit" aspectratio="f"/>
                <v:rect id="Rectangle 32" o:spid="_x0000_s1026" o:spt="1" style="position:absolute;left:5366;top:579;height:417;width:427;" fillcolor="#F8F8F8" filled="t" stroked="f" coordsize="21600,21600" o:gfxdata="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c8u7htwAAANoAAAAP&#10;AAAAAAAAAAEAIAAAACIAAABkcnMvZG93bnJldi54bWxQSwECFAAUAAAACACHTuJAMy8FnjsAAAA5&#10;AAAAEAAAAAAAAAABACAAAAAGAQAAZHJzL3NoYXBleG1sLnhtbFBLBQYAAAAABgAGAFsBAACwAwAA&#10;AAA=&#10;">
                  <v:fill on="t" focussize="0,0"/>
                  <v:stroke on="f"/>
                  <v:imagedata o:title=""/>
                  <o:lock v:ext="edit" aspectratio="f"/>
                </v:rect>
                <v:shape id="Text Box 33" o:spid="_x0000_s1026" o:spt="202" type="#_x0000_t202" style="position:absolute;left:4881;top:163;height:416;width:878;" fillcolor="#F8F8F8" filled="t" stroked="f" coordsize="21600,21600" o:gfxdata="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fvgLsAAADa&#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50" w:lineRule="exact"/>
                          <w:ind w:right="-144"/>
                          <w:jc w:val="left"/>
                          <w:rPr>
                            <w:b/>
                            <w:sz w:val="28"/>
                          </w:rPr>
                        </w:pPr>
                      </w:p>
                    </w:txbxContent>
                  </v:textbox>
                </v:shape>
              </v:group>
            </w:pict>
          </mc:Fallback>
        </mc:AlternateContent>
      </w:r>
      <w:r>
        <w:t>hich will be  used  to  maintain  the  record  of  each unique</w:t>
      </w:r>
      <w:r>
        <w:rPr>
          <w:spacing w:val="-5"/>
        </w:rPr>
        <w:t xml:space="preserve"> </w:t>
      </w:r>
      <w:r>
        <w:t>user.</w:t>
      </w:r>
    </w:p>
    <w:p>
      <w:pPr>
        <w:pStyle w:val="5"/>
        <w:spacing w:before="186" w:line="360" w:lineRule="auto"/>
        <w:ind w:left="534" w:right="326" w:hanging="10"/>
        <w:jc w:val="both"/>
      </w:pPr>
      <w:r>
        <w:t xml:space="preserve">After logging into the system, a user  can add  the  </w:t>
      </w:r>
      <w:r>
        <w:rPr>
          <w:lang w:val="en-US"/>
        </w:rPr>
        <w:t>tickets</w:t>
      </w:r>
      <w:r>
        <w:t xml:space="preserve"> that need to buy to  the cart. The option to add other products to the cart is available to add more than one </w:t>
      </w:r>
      <w:r>
        <w:rPr>
          <w:lang w:val="en-US"/>
        </w:rPr>
        <w:t>ticket</w:t>
      </w:r>
      <w:r>
        <w:t xml:space="preserve"> to the list. The system also allows entering the check details. As soon as the entry is made about the </w:t>
      </w:r>
      <w:r>
        <w:rPr>
          <w:lang w:val="en-US"/>
        </w:rPr>
        <w:t>ticket</w:t>
      </w:r>
      <w:r>
        <w:t>, the database is</w:t>
      </w:r>
      <w:r>
        <w:rPr>
          <w:spacing w:val="-11"/>
        </w:rPr>
        <w:t xml:space="preserve"> </w:t>
      </w:r>
      <w:r>
        <w:t>updated.</w:t>
      </w:r>
    </w:p>
    <w:p>
      <w:pPr>
        <w:spacing w:after="0" w:line="360" w:lineRule="auto"/>
        <w:jc w:val="both"/>
        <w:sectPr>
          <w:pgSz w:w="11900" w:h="16850"/>
          <w:pgMar w:top="1260" w:right="1040" w:bottom="2040" w:left="1160" w:header="0" w:footer="1649" w:gutter="0"/>
          <w:pgNumType w:fmt="decimal"/>
        </w:sectPr>
      </w:pPr>
    </w:p>
    <w:p>
      <w:pPr>
        <w:pStyle w:val="5"/>
        <w:spacing w:before="69" w:line="360" w:lineRule="auto"/>
        <w:ind w:left="534" w:right="328" w:hanging="10"/>
        <w:jc w:val="both"/>
      </w:pPr>
      <w:r>
        <w:t xml:space="preserve">The database will update automatically when ever new </w:t>
      </w:r>
      <w:r>
        <w:rPr>
          <w:lang w:val="en-US"/>
        </w:rPr>
        <w:t>ticket</w:t>
      </w:r>
      <w:r>
        <w:t xml:space="preserve"> is added to the</w:t>
      </w:r>
      <w:r>
        <w:rPr>
          <w:spacing w:val="-43"/>
        </w:rPr>
        <w:t xml:space="preserve"> </w:t>
      </w:r>
      <w:r>
        <w:t xml:space="preserve">cart. The database will contain all the information about the users with their username and list of </w:t>
      </w:r>
      <w:r>
        <w:rPr>
          <w:lang w:val="en-US"/>
        </w:rPr>
        <w:t>tickets</w:t>
      </w:r>
      <w:r>
        <w:t xml:space="preserve"> that have</w:t>
      </w:r>
      <w:r>
        <w:rPr>
          <w:spacing w:val="-3"/>
        </w:rPr>
        <w:t xml:space="preserve"> </w:t>
      </w:r>
      <w:r>
        <w:rPr>
          <w:spacing w:val="-3"/>
          <w:lang w:val="en-US"/>
        </w:rPr>
        <w:t>book</w:t>
      </w:r>
      <w:r>
        <w:t>ed.</w:t>
      </w:r>
    </w:p>
    <w:p>
      <w:pPr>
        <w:pStyle w:val="5"/>
        <w:rPr>
          <w:sz w:val="26"/>
        </w:rPr>
      </w:pPr>
    </w:p>
    <w:p>
      <w:pPr>
        <w:pStyle w:val="5"/>
        <w:rPr>
          <w:sz w:val="26"/>
        </w:rPr>
      </w:pPr>
    </w:p>
    <w:p>
      <w:pPr>
        <w:pStyle w:val="4"/>
        <w:numPr>
          <w:ilvl w:val="1"/>
          <w:numId w:val="2"/>
        </w:numPr>
        <w:tabs>
          <w:tab w:val="left" w:pos="928"/>
        </w:tabs>
        <w:spacing w:before="165" w:after="0" w:line="240" w:lineRule="auto"/>
        <w:ind w:left="927" w:right="0" w:hanging="402"/>
        <w:jc w:val="left"/>
      </w:pPr>
      <w:r>
        <w:t>SOFTWARE &amp; HARDWARE</w:t>
      </w:r>
      <w:r>
        <w:rPr>
          <w:spacing w:val="-1"/>
        </w:rPr>
        <w:t xml:space="preserve"> </w:t>
      </w:r>
      <w:r>
        <w:t>REQUIREMENTS</w:t>
      </w:r>
    </w:p>
    <w:p>
      <w:pPr>
        <w:pStyle w:val="5"/>
        <w:rPr>
          <w:b/>
          <w:sz w:val="30"/>
        </w:rPr>
      </w:pPr>
    </w:p>
    <w:p>
      <w:pPr>
        <w:pStyle w:val="5"/>
        <w:spacing w:line="384" w:lineRule="auto"/>
        <w:ind w:left="520" w:right="7932"/>
      </w:pPr>
      <w:r>
        <w:t>1.Netbeans 2.XAMPP</w:t>
      </w:r>
    </w:p>
    <w:p>
      <w:pPr>
        <w:pStyle w:val="17"/>
        <w:numPr>
          <w:ilvl w:val="0"/>
          <w:numId w:val="3"/>
        </w:numPr>
        <w:tabs>
          <w:tab w:val="left" w:pos="795"/>
        </w:tabs>
        <w:spacing w:before="0" w:after="0" w:line="360" w:lineRule="auto"/>
        <w:ind w:left="520" w:right="1070" w:firstLine="5"/>
        <w:jc w:val="left"/>
        <w:rPr>
          <w:sz w:val="24"/>
        </w:rPr>
      </w:pPr>
      <w:r>
        <w:rPr>
          <w:sz w:val="24"/>
        </w:rPr>
        <w:t>MINIMUM Internet Explorer 5.0 AND ABOVE, Google chrome, Mozilla Firefox etc. 3.Min. 1GB</w:t>
      </w:r>
      <w:r>
        <w:rPr>
          <w:spacing w:val="-9"/>
          <w:sz w:val="24"/>
        </w:rPr>
        <w:t xml:space="preserve"> </w:t>
      </w:r>
      <w:r>
        <w:rPr>
          <w:sz w:val="24"/>
        </w:rPr>
        <w:t>RAM.</w:t>
      </w:r>
    </w:p>
    <w:p>
      <w:pPr>
        <w:spacing w:after="0" w:line="360" w:lineRule="auto"/>
        <w:jc w:val="left"/>
        <w:rPr>
          <w:sz w:val="24"/>
        </w:rPr>
        <w:sectPr>
          <w:footerReference r:id="rId12" w:type="default"/>
          <w:pgSz w:w="11900" w:h="16850"/>
          <w:pgMar w:top="1260" w:right="1040" w:bottom="1900" w:left="1160" w:header="0" w:footer="1702" w:gutter="0"/>
          <w:pgNumType w:fmt="decimal"/>
        </w:sectPr>
      </w:pPr>
    </w:p>
    <w:p>
      <w:pPr>
        <w:pStyle w:val="2"/>
        <w:spacing w:line="499" w:lineRule="auto"/>
        <w:ind w:left="3847" w:right="3715" w:firstLine="18"/>
      </w:pPr>
      <w:r>
        <w:t>CHAPTER 3 DEVELOPMENT</w:t>
      </w:r>
    </w:p>
    <w:p>
      <w:pPr>
        <w:pStyle w:val="5"/>
        <w:rPr>
          <w:b/>
          <w:sz w:val="20"/>
        </w:rPr>
      </w:pPr>
    </w:p>
    <w:p>
      <w:pPr>
        <w:pStyle w:val="5"/>
        <w:spacing w:before="10"/>
        <w:rPr>
          <w:b/>
          <w:sz w:val="22"/>
        </w:rPr>
      </w:pPr>
    </w:p>
    <w:p>
      <w:pPr>
        <w:pStyle w:val="4"/>
        <w:numPr>
          <w:ilvl w:val="1"/>
          <w:numId w:val="3"/>
        </w:numPr>
        <w:tabs>
          <w:tab w:val="left" w:pos="928"/>
        </w:tabs>
        <w:spacing w:before="92" w:after="0" w:line="240" w:lineRule="auto"/>
        <w:ind w:left="927" w:right="0" w:hanging="402"/>
        <w:jc w:val="left"/>
      </w:pPr>
      <w:r>
        <w:t>MODULES</w:t>
      </w:r>
    </w:p>
    <w:p>
      <w:pPr>
        <w:pStyle w:val="5"/>
        <w:spacing w:before="1"/>
        <w:rPr>
          <w:b/>
          <w:sz w:val="30"/>
        </w:rPr>
      </w:pPr>
    </w:p>
    <w:p>
      <w:pPr>
        <w:pStyle w:val="5"/>
        <w:spacing w:line="360" w:lineRule="auto"/>
        <w:ind w:left="525" w:firstLine="259"/>
      </w:pPr>
      <w:r>
        <w:t>A modularization consists of well-defined manageable units with welldefined interfaces among the units.</w:t>
      </w:r>
    </w:p>
    <w:p>
      <w:pPr>
        <w:pStyle w:val="5"/>
        <w:spacing w:before="224"/>
        <w:ind w:left="525"/>
      </w:pPr>
      <w:r>
        <w:t>The project can be decomposed in following modules:</w:t>
      </w:r>
    </w:p>
    <w:p>
      <w:pPr>
        <w:pStyle w:val="5"/>
        <w:spacing w:before="2"/>
        <w:rPr>
          <w:sz w:val="28"/>
        </w:rPr>
      </w:pPr>
    </w:p>
    <w:p>
      <w:pPr>
        <w:pStyle w:val="17"/>
        <w:numPr>
          <w:ilvl w:val="2"/>
          <w:numId w:val="3"/>
        </w:numPr>
        <w:tabs>
          <w:tab w:val="left" w:pos="1125"/>
        </w:tabs>
        <w:spacing w:before="0" w:after="0" w:line="360" w:lineRule="auto"/>
        <w:ind w:left="534" w:right="327" w:hanging="9"/>
        <w:jc w:val="left"/>
        <w:rPr>
          <w:sz w:val="24"/>
        </w:rPr>
      </w:pPr>
      <w:r>
        <w:rPr>
          <w:b/>
          <w:sz w:val="24"/>
        </w:rPr>
        <w:t>Login</w:t>
      </w:r>
      <w:r>
        <w:rPr>
          <w:b/>
          <w:spacing w:val="-4"/>
          <w:sz w:val="24"/>
        </w:rPr>
        <w:t xml:space="preserve"> </w:t>
      </w:r>
      <w:r>
        <w:rPr>
          <w:b/>
          <w:sz w:val="24"/>
        </w:rPr>
        <w:t>module:</w:t>
      </w:r>
      <w:r>
        <w:rPr>
          <w:b/>
          <w:spacing w:val="-5"/>
          <w:sz w:val="24"/>
        </w:rPr>
        <w:t xml:space="preserve"> </w:t>
      </w:r>
      <w:r>
        <w:rPr>
          <w:sz w:val="24"/>
        </w:rPr>
        <w:t>This</w:t>
      </w:r>
      <w:r>
        <w:rPr>
          <w:spacing w:val="-6"/>
          <w:sz w:val="24"/>
        </w:rPr>
        <w:t xml:space="preserve"> </w:t>
      </w:r>
      <w:r>
        <w:rPr>
          <w:sz w:val="24"/>
        </w:rPr>
        <w:t>module</w:t>
      </w:r>
      <w:r>
        <w:rPr>
          <w:spacing w:val="-4"/>
          <w:sz w:val="24"/>
        </w:rPr>
        <w:t xml:space="preserve"> </w:t>
      </w:r>
      <w:r>
        <w:rPr>
          <w:sz w:val="24"/>
        </w:rPr>
        <w:t>is</w:t>
      </w:r>
      <w:r>
        <w:rPr>
          <w:spacing w:val="-4"/>
          <w:sz w:val="24"/>
        </w:rPr>
        <w:t xml:space="preserve"> </w:t>
      </w:r>
      <w:r>
        <w:rPr>
          <w:sz w:val="24"/>
        </w:rPr>
        <w:t>responsible</w:t>
      </w:r>
      <w:r>
        <w:rPr>
          <w:spacing w:val="-5"/>
          <w:sz w:val="24"/>
        </w:rPr>
        <w:t xml:space="preserve"> </w:t>
      </w:r>
      <w:r>
        <w:rPr>
          <w:sz w:val="24"/>
        </w:rPr>
        <w:t>for</w:t>
      </w:r>
      <w:r>
        <w:rPr>
          <w:spacing w:val="-6"/>
          <w:sz w:val="24"/>
        </w:rPr>
        <w:t xml:space="preserve"> </w:t>
      </w:r>
      <w:r>
        <w:rPr>
          <w:sz w:val="24"/>
        </w:rPr>
        <w:t>a</w:t>
      </w:r>
      <w:r>
        <w:rPr>
          <w:spacing w:val="-2"/>
          <w:sz w:val="24"/>
        </w:rPr>
        <w:t xml:space="preserve"> </w:t>
      </w:r>
      <w:r>
        <w:rPr>
          <w:sz w:val="24"/>
        </w:rPr>
        <w:t>registered</w:t>
      </w:r>
      <w:r>
        <w:rPr>
          <w:spacing w:val="-5"/>
          <w:sz w:val="24"/>
        </w:rPr>
        <w:t xml:space="preserve"> </w:t>
      </w:r>
      <w:r>
        <w:rPr>
          <w:sz w:val="24"/>
        </w:rPr>
        <w:t>user</w:t>
      </w:r>
      <w:r>
        <w:rPr>
          <w:spacing w:val="-4"/>
          <w:sz w:val="24"/>
        </w:rPr>
        <w:t xml:space="preserve"> </w:t>
      </w:r>
      <w:r>
        <w:rPr>
          <w:sz w:val="24"/>
        </w:rPr>
        <w:t>to</w:t>
      </w:r>
      <w:r>
        <w:rPr>
          <w:spacing w:val="-2"/>
          <w:sz w:val="24"/>
        </w:rPr>
        <w:t xml:space="preserve"> </w:t>
      </w:r>
      <w:r>
        <w:rPr>
          <w:sz w:val="24"/>
        </w:rPr>
        <w:t>login</w:t>
      </w:r>
      <w:r>
        <w:rPr>
          <w:spacing w:val="-4"/>
          <w:sz w:val="24"/>
        </w:rPr>
        <w:t xml:space="preserve"> </w:t>
      </w:r>
      <w:r>
        <w:rPr>
          <w:sz w:val="24"/>
        </w:rPr>
        <w:t>to</w:t>
      </w:r>
      <w:r>
        <w:rPr>
          <w:spacing w:val="-5"/>
          <w:sz w:val="24"/>
        </w:rPr>
        <w:t xml:space="preserve"> </w:t>
      </w:r>
      <w:r>
        <w:rPr>
          <w:sz w:val="24"/>
        </w:rPr>
        <w:t>the website and do the</w:t>
      </w:r>
      <w:r>
        <w:rPr>
          <w:spacing w:val="-7"/>
          <w:sz w:val="24"/>
        </w:rPr>
        <w:t xml:space="preserve"> </w:t>
      </w:r>
      <w:r>
        <w:rPr>
          <w:sz w:val="24"/>
        </w:rPr>
        <w:t>proceedings.</w:t>
      </w:r>
    </w:p>
    <w:p>
      <w:pPr>
        <w:pStyle w:val="17"/>
        <w:numPr>
          <w:ilvl w:val="2"/>
          <w:numId w:val="3"/>
        </w:numPr>
        <w:tabs>
          <w:tab w:val="left" w:pos="1134"/>
        </w:tabs>
        <w:spacing w:before="204" w:after="0" w:line="360" w:lineRule="auto"/>
        <w:ind w:left="534" w:right="329" w:hanging="9"/>
        <w:jc w:val="left"/>
        <w:rPr>
          <w:sz w:val="24"/>
        </w:rPr>
      </w:pPr>
      <w:r>
        <w:rPr>
          <w:b/>
          <w:sz w:val="24"/>
        </w:rPr>
        <w:t xml:space="preserve">Singup module: </w:t>
      </w:r>
      <w:r>
        <w:rPr>
          <w:sz w:val="24"/>
        </w:rPr>
        <w:t>This module is responsible for registering a new user to the website and create a new account for</w:t>
      </w:r>
      <w:r>
        <w:rPr>
          <w:spacing w:val="-8"/>
          <w:sz w:val="24"/>
        </w:rPr>
        <w:t xml:space="preserve"> </w:t>
      </w:r>
      <w:r>
        <w:rPr>
          <w:sz w:val="24"/>
        </w:rPr>
        <w:t>him/her.</w:t>
      </w:r>
    </w:p>
    <w:p>
      <w:pPr>
        <w:pStyle w:val="17"/>
        <w:numPr>
          <w:ilvl w:val="2"/>
          <w:numId w:val="3"/>
        </w:numPr>
        <w:tabs>
          <w:tab w:val="left" w:pos="1127"/>
        </w:tabs>
        <w:spacing w:before="223" w:after="0" w:line="264" w:lineRule="auto"/>
        <w:ind w:left="534" w:right="475" w:hanging="9"/>
        <w:jc w:val="left"/>
        <w:rPr>
          <w:sz w:val="24"/>
        </w:rPr>
      </w:pPr>
      <w:r>
        <w:rPr>
          <w:b/>
          <w:sz w:val="24"/>
        </w:rPr>
        <w:t xml:space="preserve">Cart: </w:t>
      </w:r>
      <w:r>
        <w:rPr>
          <w:sz w:val="24"/>
        </w:rPr>
        <w:t xml:space="preserve">This module is responsible for the list of </w:t>
      </w:r>
      <w:r>
        <w:rPr>
          <w:sz w:val="24"/>
          <w:lang w:val="en-US"/>
        </w:rPr>
        <w:t>ticke</w:t>
      </w:r>
      <w:r>
        <w:rPr>
          <w:sz w:val="24"/>
        </w:rPr>
        <w:t xml:space="preserve">ts that have </w:t>
      </w:r>
      <w:r>
        <w:rPr>
          <w:sz w:val="24"/>
          <w:lang w:val="en-US"/>
        </w:rPr>
        <w:t>book</w:t>
      </w:r>
      <w:r>
        <w:rPr>
          <w:sz w:val="24"/>
        </w:rPr>
        <w:t>ed</w:t>
      </w:r>
      <w:r>
        <w:rPr>
          <w:spacing w:val="-24"/>
          <w:sz w:val="24"/>
        </w:rPr>
        <w:t xml:space="preserve"> </w:t>
      </w:r>
      <w:r>
        <w:rPr>
          <w:sz w:val="24"/>
        </w:rPr>
        <w:t>by the</w:t>
      </w:r>
      <w:r>
        <w:rPr>
          <w:spacing w:val="-2"/>
          <w:sz w:val="24"/>
        </w:rPr>
        <w:t xml:space="preserve"> </w:t>
      </w:r>
      <w:r>
        <w:rPr>
          <w:sz w:val="24"/>
        </w:rPr>
        <w:t>users.</w:t>
      </w:r>
    </w:p>
    <w:p>
      <w:pPr>
        <w:pStyle w:val="5"/>
        <w:spacing w:before="9"/>
        <w:rPr>
          <w:sz w:val="27"/>
        </w:rPr>
      </w:pPr>
    </w:p>
    <w:p>
      <w:pPr>
        <w:pStyle w:val="17"/>
        <w:numPr>
          <w:ilvl w:val="2"/>
          <w:numId w:val="3"/>
        </w:numPr>
        <w:tabs>
          <w:tab w:val="left" w:pos="1130"/>
        </w:tabs>
        <w:spacing w:before="1" w:after="0" w:line="360" w:lineRule="auto"/>
        <w:ind w:left="534" w:right="333" w:hanging="9"/>
        <w:jc w:val="left"/>
        <w:rPr>
          <w:sz w:val="24"/>
        </w:rPr>
      </w:pPr>
      <w:r>
        <w:rPr>
          <w:b/>
          <w:sz w:val="24"/>
        </w:rPr>
        <w:t xml:space="preserve">Profile: </w:t>
      </w:r>
      <w:r>
        <w:rPr>
          <w:sz w:val="24"/>
        </w:rPr>
        <w:t>This module is consists of complete details for user, it can be accessed and organised by</w:t>
      </w:r>
      <w:r>
        <w:rPr>
          <w:spacing w:val="-4"/>
          <w:sz w:val="24"/>
        </w:rPr>
        <w:t xml:space="preserve"> </w:t>
      </w:r>
      <w:r>
        <w:rPr>
          <w:sz w:val="24"/>
        </w:rPr>
        <w:t>user.</w:t>
      </w:r>
    </w:p>
    <w:p>
      <w:pPr>
        <w:pStyle w:val="5"/>
        <w:rPr>
          <w:sz w:val="26"/>
        </w:rPr>
      </w:pPr>
    </w:p>
    <w:p>
      <w:pPr>
        <w:pStyle w:val="5"/>
        <w:rPr>
          <w:sz w:val="26"/>
        </w:rPr>
      </w:pPr>
    </w:p>
    <w:p>
      <w:pPr>
        <w:pStyle w:val="4"/>
        <w:numPr>
          <w:ilvl w:val="1"/>
          <w:numId w:val="4"/>
        </w:numPr>
        <w:tabs>
          <w:tab w:val="left" w:pos="928"/>
        </w:tabs>
        <w:spacing w:before="222" w:after="0" w:line="240" w:lineRule="auto"/>
        <w:ind w:left="927" w:right="0" w:hanging="402"/>
        <w:jc w:val="left"/>
      </w:pPr>
      <w:r>
        <w:t>DATABASE</w:t>
      </w:r>
      <w:r>
        <w:rPr>
          <w:spacing w:val="-1"/>
        </w:rPr>
        <w:t xml:space="preserve"> </w:t>
      </w:r>
      <w:r>
        <w:t>DESIGN</w:t>
      </w:r>
    </w:p>
    <w:p>
      <w:pPr>
        <w:pStyle w:val="5"/>
        <w:spacing w:before="3"/>
        <w:rPr>
          <w:b/>
        </w:rPr>
      </w:pPr>
    </w:p>
    <w:p>
      <w:pPr>
        <w:pStyle w:val="17"/>
        <w:numPr>
          <w:ilvl w:val="2"/>
          <w:numId w:val="4"/>
        </w:numPr>
        <w:tabs>
          <w:tab w:val="left" w:pos="1127"/>
        </w:tabs>
        <w:spacing w:before="0" w:after="0" w:line="240" w:lineRule="auto"/>
        <w:ind w:left="1126" w:right="0" w:hanging="601"/>
        <w:jc w:val="left"/>
        <w:rPr>
          <w:b/>
          <w:sz w:val="24"/>
        </w:rPr>
      </w:pPr>
      <w:r>
        <w:rPr>
          <w:b/>
          <w:sz w:val="24"/>
        </w:rPr>
        <w:t>DATABASE</w:t>
      </w:r>
    </w:p>
    <w:p>
      <w:pPr>
        <w:pStyle w:val="5"/>
        <w:spacing w:before="2"/>
        <w:rPr>
          <w:b/>
        </w:rPr>
      </w:pPr>
    </w:p>
    <w:p>
      <w:pPr>
        <w:pStyle w:val="5"/>
        <w:spacing w:line="360" w:lineRule="auto"/>
        <w:ind w:left="534" w:right="258" w:hanging="10"/>
      </w:pPr>
      <w:r>
        <w:t>The database named as store for our e-commerce. For complete this e</w:t>
      </w:r>
      <w:r>
        <w:rPr>
          <w:lang w:val="en-US"/>
        </w:rPr>
        <w:t>-</w:t>
      </w:r>
      <w:r>
        <w:t xml:space="preserve">commere we use effective </w:t>
      </w:r>
      <w:r>
        <w:rPr>
          <w:lang w:val="en-US"/>
        </w:rPr>
        <w:t>2</w:t>
      </w:r>
      <w:r>
        <w:t xml:space="preserve"> tables.</w:t>
      </w:r>
    </w:p>
    <w:p>
      <w:pPr>
        <w:spacing w:after="0" w:line="482" w:lineRule="auto"/>
        <w:sectPr>
          <w:footerReference r:id="rId13" w:type="default"/>
          <w:pgSz w:w="11900" w:h="16850"/>
          <w:pgMar w:top="1260" w:right="1040" w:bottom="1240" w:left="1160" w:header="0" w:footer="1042" w:gutter="0"/>
          <w:pgNumType w:fmt="decimal"/>
        </w:sectPr>
      </w:pPr>
      <w:r>
        <w:rPr>
          <w:lang w:val="en-US"/>
        </w:rPr>
        <w:t xml:space="preserve"> </w:t>
      </w:r>
    </w:p>
    <w:p>
      <w:pPr>
        <w:pStyle w:val="4"/>
        <w:numPr>
          <w:ilvl w:val="2"/>
          <w:numId w:val="4"/>
        </w:numPr>
        <w:tabs>
          <w:tab w:val="left" w:pos="1127"/>
        </w:tabs>
        <w:spacing w:before="69" w:after="0" w:line="240" w:lineRule="auto"/>
        <w:ind w:left="1126" w:right="0" w:hanging="601"/>
        <w:jc w:val="left"/>
      </w:pPr>
      <w:r>
        <w:t>USERS</w:t>
      </w:r>
      <w:r>
        <w:rPr>
          <w:spacing w:val="-1"/>
        </w:rPr>
        <w:t xml:space="preserve"> </w:t>
      </w:r>
      <w:r>
        <w:t>TABLE</w:t>
      </w:r>
    </w:p>
    <w:p>
      <w:pPr>
        <w:pStyle w:val="5"/>
        <w:spacing w:before="3"/>
        <w:rPr>
          <w:b/>
        </w:rPr>
      </w:pPr>
    </w:p>
    <w:p>
      <w:pPr>
        <w:pStyle w:val="5"/>
        <w:spacing w:line="482" w:lineRule="auto"/>
        <w:ind w:left="525" w:right="4899"/>
      </w:pPr>
      <w:r>
        <w:t>User’s information is stored in this table. Attributes: 1. Id</w:t>
      </w:r>
    </w:p>
    <w:p>
      <w:pPr>
        <w:pStyle w:val="17"/>
        <w:numPr>
          <w:ilvl w:val="0"/>
          <w:numId w:val="5"/>
        </w:numPr>
        <w:tabs>
          <w:tab w:val="left" w:pos="1927"/>
        </w:tabs>
        <w:spacing w:before="0" w:after="0" w:line="275" w:lineRule="exact"/>
        <w:ind w:left="1926" w:right="0" w:hanging="266"/>
        <w:jc w:val="left"/>
        <w:rPr>
          <w:sz w:val="24"/>
        </w:rPr>
      </w:pPr>
      <w:r>
        <w:rPr>
          <w:sz w:val="24"/>
        </w:rPr>
        <w:t>email</w:t>
      </w:r>
    </w:p>
    <w:p>
      <w:pPr>
        <w:pStyle w:val="5"/>
        <w:spacing w:before="2"/>
      </w:pPr>
    </w:p>
    <w:p>
      <w:pPr>
        <w:pStyle w:val="17"/>
        <w:numPr>
          <w:ilvl w:val="0"/>
          <w:numId w:val="5"/>
        </w:numPr>
        <w:tabs>
          <w:tab w:val="left" w:pos="1927"/>
        </w:tabs>
        <w:spacing w:before="0" w:after="0" w:line="240" w:lineRule="auto"/>
        <w:ind w:left="1926" w:right="0" w:hanging="266"/>
        <w:jc w:val="left"/>
        <w:rPr>
          <w:sz w:val="24"/>
        </w:rPr>
      </w:pPr>
      <w:r>
        <w:rPr>
          <w:sz w:val="24"/>
        </w:rPr>
        <w:t>Password</w:t>
      </w:r>
    </w:p>
    <w:p>
      <w:pPr>
        <w:pStyle w:val="5"/>
        <w:spacing w:before="5"/>
      </w:pPr>
    </w:p>
    <w:p>
      <w:pPr>
        <w:pStyle w:val="17"/>
        <w:numPr>
          <w:ilvl w:val="0"/>
          <w:numId w:val="5"/>
        </w:numPr>
        <w:tabs>
          <w:tab w:val="left" w:pos="1929"/>
        </w:tabs>
        <w:spacing w:before="0" w:after="0" w:line="240" w:lineRule="auto"/>
        <w:ind w:left="1928" w:right="0" w:hanging="268"/>
        <w:jc w:val="left"/>
        <w:rPr>
          <w:sz w:val="24"/>
        </w:rPr>
      </w:pPr>
      <w:r>
        <w:rPr>
          <w:sz w:val="24"/>
        </w:rPr>
        <w:t>Contact</w:t>
      </w:r>
    </w:p>
    <w:p>
      <w:pPr>
        <w:pStyle w:val="5"/>
        <w:spacing w:before="2"/>
      </w:pPr>
    </w:p>
    <w:p>
      <w:pPr>
        <w:pStyle w:val="17"/>
        <w:numPr>
          <w:ilvl w:val="0"/>
          <w:numId w:val="5"/>
        </w:numPr>
        <w:tabs>
          <w:tab w:val="left" w:pos="1929"/>
        </w:tabs>
        <w:spacing w:before="1" w:after="0" w:line="240" w:lineRule="auto"/>
        <w:ind w:left="1928" w:right="0" w:hanging="268"/>
        <w:jc w:val="left"/>
        <w:rPr>
          <w:sz w:val="24"/>
        </w:rPr>
      </w:pPr>
      <w:r>
        <w:rPr>
          <w:sz w:val="24"/>
        </w:rPr>
        <w:t>City</w:t>
      </w:r>
      <w:r>
        <w:rPr>
          <w:spacing w:val="-3"/>
          <w:sz w:val="24"/>
        </w:rPr>
        <w:t xml:space="preserve"> </w:t>
      </w:r>
      <w:r>
        <w:rPr>
          <w:sz w:val="24"/>
        </w:rPr>
        <w:t>address.</w:t>
      </w:r>
    </w:p>
    <w:p>
      <w:pPr>
        <w:pStyle w:val="5"/>
        <w:rPr>
          <w:sz w:val="26"/>
        </w:rPr>
      </w:pPr>
    </w:p>
    <w:p>
      <w:pPr>
        <w:pStyle w:val="5"/>
        <w:rPr>
          <w:sz w:val="26"/>
        </w:rPr>
      </w:pPr>
    </w:p>
    <w:p>
      <w:pPr>
        <w:pStyle w:val="5"/>
        <w:spacing w:before="5"/>
        <w:rPr>
          <w:sz w:val="20"/>
        </w:rPr>
      </w:pPr>
    </w:p>
    <w:p>
      <w:pPr>
        <w:pStyle w:val="4"/>
        <w:numPr>
          <w:ilvl w:val="2"/>
          <w:numId w:val="4"/>
        </w:numPr>
        <w:tabs>
          <w:tab w:val="left" w:pos="1128"/>
        </w:tabs>
        <w:spacing w:before="0" w:after="0" w:line="240" w:lineRule="auto"/>
        <w:ind w:left="1127" w:right="0" w:hanging="602"/>
        <w:jc w:val="left"/>
      </w:pPr>
      <w:r>
        <w:t>USER_</w:t>
      </w:r>
      <w:r>
        <w:rPr>
          <w:lang w:val="en-US"/>
        </w:rPr>
        <w:t>COMPLAINTS</w:t>
      </w:r>
      <w:r>
        <w:rPr>
          <w:spacing w:val="-1"/>
        </w:rPr>
        <w:t xml:space="preserve"> </w:t>
      </w:r>
      <w:r>
        <w:t>TABLE</w:t>
      </w:r>
    </w:p>
    <w:p>
      <w:pPr>
        <w:pStyle w:val="5"/>
        <w:spacing w:before="2"/>
        <w:rPr>
          <w:b/>
        </w:rPr>
      </w:pPr>
    </w:p>
    <w:p>
      <w:pPr>
        <w:pStyle w:val="5"/>
        <w:spacing w:before="1" w:line="360" w:lineRule="auto"/>
        <w:ind w:left="534" w:hanging="10"/>
        <w:rPr>
          <w:lang w:val="en-US"/>
        </w:rPr>
      </w:pPr>
      <w:r>
        <w:t xml:space="preserve">Table contains the information about the </w:t>
      </w:r>
      <w:r>
        <w:rPr>
          <w:lang w:val="en-US"/>
        </w:rPr>
        <w:t>complaint</w:t>
      </w:r>
      <w:r>
        <w:t xml:space="preserve">s that have </w:t>
      </w:r>
      <w:r>
        <w:rPr>
          <w:lang w:val="en-US"/>
        </w:rPr>
        <w:t>send</w:t>
      </w:r>
      <w:r>
        <w:t xml:space="preserve"> by the users. Attributes: 1. I</w:t>
      </w:r>
      <w:r>
        <w:rPr>
          <w:lang w:val="en-US"/>
        </w:rPr>
        <w:t>d</w:t>
      </w:r>
    </w:p>
    <w:p>
      <w:pPr>
        <w:pStyle w:val="17"/>
        <w:numPr>
          <w:ilvl w:val="0"/>
          <w:numId w:val="6"/>
        </w:numPr>
        <w:tabs>
          <w:tab w:val="left" w:pos="1927"/>
        </w:tabs>
        <w:spacing w:before="141" w:after="0" w:line="240" w:lineRule="auto"/>
        <w:ind w:left="1926" w:right="0" w:hanging="266"/>
        <w:jc w:val="left"/>
        <w:rPr>
          <w:sz w:val="24"/>
        </w:rPr>
      </w:pPr>
      <w:r>
        <w:rPr>
          <w:sz w:val="24"/>
          <w:lang w:val="en-US"/>
        </w:rPr>
        <w:t>name</w:t>
      </w:r>
    </w:p>
    <w:p>
      <w:pPr>
        <w:pStyle w:val="5"/>
        <w:spacing w:before="2"/>
      </w:pPr>
    </w:p>
    <w:p>
      <w:pPr>
        <w:pStyle w:val="17"/>
        <w:numPr>
          <w:ilvl w:val="0"/>
          <w:numId w:val="6"/>
        </w:numPr>
        <w:tabs>
          <w:tab w:val="left" w:pos="1930"/>
        </w:tabs>
        <w:spacing w:before="1" w:after="0" w:line="240" w:lineRule="auto"/>
        <w:ind w:left="1929" w:right="0" w:hanging="269"/>
        <w:jc w:val="left"/>
        <w:rPr>
          <w:sz w:val="24"/>
        </w:rPr>
      </w:pPr>
      <w:r>
        <w:rPr>
          <w:sz w:val="24"/>
          <w:lang w:val="en-US"/>
        </w:rPr>
        <w:t>Mobile Number</w:t>
      </w:r>
    </w:p>
    <w:p>
      <w:pPr>
        <w:pStyle w:val="5"/>
        <w:spacing w:before="2"/>
      </w:pPr>
    </w:p>
    <w:p>
      <w:pPr>
        <w:pStyle w:val="17"/>
        <w:numPr>
          <w:ilvl w:val="0"/>
          <w:numId w:val="6"/>
        </w:numPr>
        <w:tabs>
          <w:tab w:val="left" w:pos="1930"/>
        </w:tabs>
        <w:spacing w:before="0" w:after="0" w:line="240" w:lineRule="auto"/>
        <w:ind w:left="1929" w:right="0" w:hanging="269"/>
        <w:jc w:val="left"/>
        <w:rPr>
          <w:sz w:val="24"/>
        </w:rPr>
      </w:pPr>
      <w:r>
        <w:rPr>
          <w:sz w:val="24"/>
          <w:lang w:val="en-US"/>
        </w:rPr>
        <w:t>Type Of Complaint</w:t>
      </w:r>
    </w:p>
    <w:p>
      <w:pPr>
        <w:pStyle w:val="17"/>
        <w:numPr>
          <w:ilvl w:val="0"/>
          <w:numId w:val="0"/>
        </w:numPr>
        <w:tabs>
          <w:tab w:val="left" w:pos="1930"/>
        </w:tabs>
        <w:spacing w:before="0" w:after="0" w:line="240" w:lineRule="auto"/>
        <w:ind w:left="1660" w:leftChars="0" w:right="0" w:rightChars="0"/>
        <w:jc w:val="left"/>
        <w:rPr>
          <w:sz w:val="24"/>
        </w:rPr>
      </w:pPr>
    </w:p>
    <w:p>
      <w:pPr>
        <w:pStyle w:val="17"/>
        <w:numPr>
          <w:ilvl w:val="0"/>
          <w:numId w:val="6"/>
        </w:numPr>
        <w:tabs>
          <w:tab w:val="left" w:pos="1930"/>
        </w:tabs>
        <w:spacing w:before="0" w:after="0" w:line="240" w:lineRule="auto"/>
        <w:ind w:left="1929" w:right="0" w:hanging="269"/>
        <w:jc w:val="left"/>
        <w:rPr>
          <w:sz w:val="24"/>
        </w:rPr>
      </w:pPr>
      <w:r>
        <w:rPr>
          <w:sz w:val="24"/>
          <w:lang w:val="en-US"/>
        </w:rPr>
        <w:t xml:space="preserve">Details Of Complaint </w:t>
      </w:r>
    </w:p>
    <w:p>
      <w:pPr>
        <w:spacing w:after="0" w:line="240" w:lineRule="auto"/>
        <w:jc w:val="left"/>
        <w:rPr>
          <w:sz w:val="24"/>
        </w:rPr>
        <w:sectPr>
          <w:pgSz w:w="11900" w:h="16850"/>
          <w:pgMar w:top="1260" w:right="1040" w:bottom="1480" w:left="1160" w:header="0" w:footer="1042" w:gutter="0"/>
          <w:pgNumType w:fmt="decimal"/>
        </w:sectPr>
      </w:pPr>
    </w:p>
    <w:p>
      <w:pPr>
        <w:pStyle w:val="2"/>
        <w:spacing w:line="494" w:lineRule="auto"/>
        <w:ind w:left="3803" w:right="4269"/>
      </w:pPr>
      <w:r>
        <w:t>CHAPTER 4 APPENDIX</w:t>
      </w:r>
    </w:p>
    <w:p>
      <w:pPr>
        <w:pStyle w:val="5"/>
        <w:spacing w:before="4"/>
        <w:rPr>
          <w:b/>
          <w:sz w:val="21"/>
        </w:rPr>
      </w:pPr>
    </w:p>
    <w:p>
      <w:pPr>
        <w:pStyle w:val="17"/>
        <w:numPr>
          <w:ilvl w:val="1"/>
          <w:numId w:val="7"/>
        </w:numPr>
        <w:tabs>
          <w:tab w:val="left" w:pos="974"/>
        </w:tabs>
        <w:spacing w:before="92" w:after="0" w:line="240" w:lineRule="auto"/>
        <w:ind w:left="973" w:right="0" w:hanging="467"/>
        <w:jc w:val="left"/>
        <w:rPr>
          <w:b/>
          <w:sz w:val="28"/>
        </w:rPr>
      </w:pPr>
      <w:r>
        <w:rPr>
          <w:b/>
          <w:sz w:val="28"/>
        </w:rPr>
        <w:t>SCREEN</w:t>
      </w:r>
      <w:r>
        <w:rPr>
          <w:b/>
          <w:spacing w:val="-2"/>
          <w:sz w:val="28"/>
        </w:rPr>
        <w:t xml:space="preserve"> </w:t>
      </w:r>
      <w:r>
        <w:rPr>
          <w:b/>
          <w:sz w:val="28"/>
        </w:rPr>
        <w:t>SHOTS</w:t>
      </w:r>
    </w:p>
    <w:p>
      <w:pPr>
        <w:pStyle w:val="5"/>
        <w:spacing w:before="5"/>
        <w:rPr>
          <w:b/>
          <w:sz w:val="34"/>
        </w:rPr>
      </w:pPr>
    </w:p>
    <w:p>
      <w:pPr>
        <w:pStyle w:val="3"/>
        <w:numPr>
          <w:ilvl w:val="2"/>
          <w:numId w:val="7"/>
        </w:numPr>
        <w:tabs>
          <w:tab w:val="left" w:pos="1384"/>
        </w:tabs>
        <w:spacing w:before="0" w:after="0" w:line="240" w:lineRule="auto"/>
        <w:ind w:left="1383" w:right="0" w:hanging="702"/>
        <w:jc w:val="left"/>
        <w:rPr>
          <w:i/>
        </w:rPr>
      </w:pPr>
      <w:r>
        <w:rPr>
          <w:i/>
        </w:rPr>
        <w:t>Login</w:t>
      </w:r>
      <w:r>
        <w:rPr>
          <w:i/>
          <w:spacing w:val="-2"/>
        </w:rPr>
        <w:t xml:space="preserve"> </w:t>
      </w:r>
      <w:r>
        <w:rPr>
          <w:i/>
        </w:rPr>
        <w:t>page:</w:t>
      </w:r>
    </w:p>
    <w:p>
      <w:pPr>
        <w:pStyle w:val="5"/>
        <w:spacing w:before="4"/>
        <w:rPr>
          <w:i/>
          <w:sz w:val="27"/>
          <w:lang w:val="en-US"/>
        </w:rPr>
      </w:pPr>
      <w:r>
        <w:rPr>
          <w:i/>
          <w:sz w:val="27"/>
          <w:lang w:val="en-US"/>
        </w:rPr>
        <w:drawing>
          <wp:inline distT="0" distB="0" distL="114300" distR="114300">
            <wp:extent cx="6155055" cy="2776220"/>
            <wp:effectExtent l="0" t="0" r="17145" b="5080"/>
            <wp:docPr id="82" name="Picture 8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login"/>
                    <pic:cNvPicPr>
                      <a:picLocks noChangeAspect="1"/>
                    </pic:cNvPicPr>
                  </pic:nvPicPr>
                  <pic:blipFill>
                    <a:blip r:embed="rId27"/>
                    <a:stretch>
                      <a:fillRect/>
                    </a:stretch>
                  </pic:blipFill>
                  <pic:spPr>
                    <a:xfrm>
                      <a:off x="0" y="0"/>
                      <a:ext cx="6155055" cy="2776220"/>
                    </a:xfrm>
                    <a:prstGeom prst="rect">
                      <a:avLst/>
                    </a:prstGeom>
                  </pic:spPr>
                </pic:pic>
              </a:graphicData>
            </a:graphic>
          </wp:inline>
        </w:drawing>
      </w:r>
    </w:p>
    <w:p>
      <w:pPr>
        <w:pStyle w:val="17"/>
        <w:numPr>
          <w:ilvl w:val="2"/>
          <w:numId w:val="7"/>
        </w:numPr>
        <w:tabs>
          <w:tab w:val="left" w:pos="1224"/>
        </w:tabs>
        <w:spacing w:before="208" w:after="33" w:line="240" w:lineRule="auto"/>
        <w:ind w:left="1223" w:right="0" w:hanging="703"/>
        <w:jc w:val="left"/>
        <w:rPr>
          <w:i/>
          <w:sz w:val="28"/>
        </w:rPr>
      </w:pPr>
      <w:r>
        <w:rPr>
          <w:i/>
          <w:sz w:val="28"/>
        </w:rPr>
        <w:t>Singup</w:t>
      </w:r>
      <w:r>
        <w:rPr>
          <w:i/>
          <w:spacing w:val="-1"/>
          <w:sz w:val="28"/>
        </w:rPr>
        <w:t xml:space="preserve"> </w:t>
      </w:r>
      <w:r>
        <w:rPr>
          <w:i/>
          <w:sz w:val="28"/>
        </w:rPr>
        <w:t>page:</w:t>
      </w:r>
    </w:p>
    <w:p>
      <w:pPr>
        <w:pStyle w:val="5"/>
        <w:ind w:left="520"/>
        <w:rPr>
          <w:sz w:val="20"/>
        </w:rPr>
      </w:pPr>
    </w:p>
    <w:p>
      <w:pPr>
        <w:spacing w:after="0"/>
        <w:rPr>
          <w:sz w:val="20"/>
          <w:lang w:val="en-US"/>
        </w:rPr>
        <w:sectPr>
          <w:footerReference r:id="rId14" w:type="default"/>
          <w:pgSz w:w="11900" w:h="16850"/>
          <w:pgMar w:top="1260" w:right="1040" w:bottom="1360" w:left="1160" w:header="0" w:footer="1167" w:gutter="0"/>
          <w:pgNumType w:fmt="decimal"/>
        </w:sectPr>
      </w:pPr>
      <w:r>
        <w:rPr>
          <w:sz w:val="20"/>
          <w:lang w:val="en-US"/>
        </w:rPr>
        <w:drawing>
          <wp:inline distT="0" distB="0" distL="114300" distR="114300">
            <wp:extent cx="6155055" cy="3338195"/>
            <wp:effectExtent l="0" t="0" r="17145" b="14605"/>
            <wp:docPr id="83" name="Picture 83"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ignup"/>
                    <pic:cNvPicPr>
                      <a:picLocks noChangeAspect="1"/>
                    </pic:cNvPicPr>
                  </pic:nvPicPr>
                  <pic:blipFill>
                    <a:blip r:embed="rId28"/>
                    <a:stretch>
                      <a:fillRect/>
                    </a:stretch>
                  </pic:blipFill>
                  <pic:spPr>
                    <a:xfrm>
                      <a:off x="0" y="0"/>
                      <a:ext cx="6155055" cy="3338195"/>
                    </a:xfrm>
                    <a:prstGeom prst="rect">
                      <a:avLst/>
                    </a:prstGeom>
                  </pic:spPr>
                </pic:pic>
              </a:graphicData>
            </a:graphic>
          </wp:inline>
        </w:drawing>
      </w:r>
    </w:p>
    <w:p>
      <w:pPr>
        <w:pStyle w:val="17"/>
        <w:numPr>
          <w:ilvl w:val="2"/>
          <w:numId w:val="7"/>
        </w:numPr>
        <w:tabs>
          <w:tab w:val="left" w:pos="1222"/>
        </w:tabs>
        <w:spacing w:before="67" w:after="0" w:line="240" w:lineRule="auto"/>
        <w:ind w:left="1221" w:right="0" w:hanging="701"/>
        <w:jc w:val="left"/>
        <w:rPr>
          <w:i/>
          <w:sz w:val="24"/>
        </w:rPr>
      </w:pPr>
      <w:r>
        <w:rPr>
          <w:i/>
          <w:sz w:val="28"/>
        </w:rPr>
        <w:t>Index</w:t>
      </w:r>
      <w:r>
        <w:rPr>
          <w:i/>
          <w:spacing w:val="-1"/>
          <w:sz w:val="28"/>
        </w:rPr>
        <w:t xml:space="preserve"> </w:t>
      </w:r>
      <w:r>
        <w:rPr>
          <w:i/>
          <w:sz w:val="28"/>
        </w:rPr>
        <w:t>page1</w:t>
      </w:r>
      <w:r>
        <w:rPr>
          <w:i/>
          <w:sz w:val="24"/>
        </w:rPr>
        <w:t>:</w:t>
      </w:r>
    </w:p>
    <w:p>
      <w:pPr>
        <w:pStyle w:val="5"/>
        <w:rPr>
          <w:i/>
          <w:sz w:val="20"/>
        </w:rPr>
      </w:pPr>
    </w:p>
    <w:p>
      <w:pPr>
        <w:pStyle w:val="5"/>
        <w:rPr>
          <w:i/>
          <w:sz w:val="20"/>
        </w:rPr>
      </w:pPr>
    </w:p>
    <w:p>
      <w:pPr>
        <w:pStyle w:val="5"/>
        <w:rPr>
          <w:i/>
          <w:sz w:val="20"/>
        </w:rPr>
      </w:pPr>
    </w:p>
    <w:p>
      <w:pPr>
        <w:pStyle w:val="5"/>
        <w:spacing w:before="2"/>
        <w:rPr>
          <w:i/>
          <w:sz w:val="29"/>
          <w:lang w:val="en-US"/>
        </w:rPr>
      </w:pPr>
    </w:p>
    <w:p>
      <w:pPr>
        <w:pStyle w:val="5"/>
        <w:rPr>
          <w:i/>
          <w:sz w:val="30"/>
        </w:rPr>
      </w:pPr>
    </w:p>
    <w:p>
      <w:pPr>
        <w:pStyle w:val="5"/>
        <w:rPr>
          <w:i/>
          <w:sz w:val="30"/>
        </w:rPr>
      </w:pPr>
      <w:r>
        <w:rPr>
          <w:i/>
          <w:sz w:val="29"/>
          <w:lang w:val="en-US"/>
        </w:rPr>
        <w:drawing>
          <wp:inline distT="0" distB="0" distL="114300" distR="114300">
            <wp:extent cx="6155055" cy="2855595"/>
            <wp:effectExtent l="0" t="0" r="17145" b="1905"/>
            <wp:docPr id="84" name="Picture 84" descr="ind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index1"/>
                    <pic:cNvPicPr>
                      <a:picLocks noChangeAspect="1"/>
                    </pic:cNvPicPr>
                  </pic:nvPicPr>
                  <pic:blipFill>
                    <a:blip r:embed="rId29"/>
                    <a:stretch>
                      <a:fillRect/>
                    </a:stretch>
                  </pic:blipFill>
                  <pic:spPr>
                    <a:xfrm>
                      <a:off x="0" y="0"/>
                      <a:ext cx="6155055" cy="2855595"/>
                    </a:xfrm>
                    <a:prstGeom prst="rect">
                      <a:avLst/>
                    </a:prstGeom>
                  </pic:spPr>
                </pic:pic>
              </a:graphicData>
            </a:graphic>
          </wp:inline>
        </w:drawing>
      </w:r>
    </w:p>
    <w:p>
      <w:pPr>
        <w:pStyle w:val="5"/>
        <w:spacing w:before="6"/>
        <w:rPr>
          <w:i/>
          <w:sz w:val="27"/>
        </w:rPr>
      </w:pPr>
    </w:p>
    <w:p>
      <w:pPr>
        <w:pStyle w:val="17"/>
        <w:numPr>
          <w:ilvl w:val="2"/>
          <w:numId w:val="7"/>
        </w:numPr>
        <w:tabs>
          <w:tab w:val="left" w:pos="1207"/>
        </w:tabs>
        <w:spacing w:before="0" w:after="0" w:line="240" w:lineRule="auto"/>
        <w:ind w:left="1206" w:right="0" w:hanging="700"/>
        <w:jc w:val="left"/>
        <w:rPr>
          <w:i/>
          <w:sz w:val="28"/>
        </w:rPr>
      </w:pPr>
      <w:r>
        <w:rPr>
          <w:i/>
          <w:sz w:val="28"/>
        </w:rPr>
        <w:t>Index page2:</w:t>
      </w:r>
    </w:p>
    <w:p>
      <w:pPr>
        <w:pStyle w:val="5"/>
        <w:rPr>
          <w:i/>
          <w:sz w:val="20"/>
        </w:rPr>
      </w:pPr>
    </w:p>
    <w:p>
      <w:pPr>
        <w:pStyle w:val="5"/>
        <w:spacing w:before="10"/>
        <w:rPr>
          <w:i/>
          <w:sz w:val="19"/>
          <w:lang w:val="en-US"/>
        </w:rPr>
      </w:pPr>
      <w:r>
        <w:rPr>
          <w:i/>
          <w:sz w:val="19"/>
          <w:lang w:val="en-US"/>
        </w:rPr>
        <w:drawing>
          <wp:inline distT="0" distB="0" distL="114300" distR="114300">
            <wp:extent cx="6155055" cy="3711575"/>
            <wp:effectExtent l="0" t="0" r="17145" b="3175"/>
            <wp:docPr id="85" name="Picture 85" descr="inde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index2"/>
                    <pic:cNvPicPr>
                      <a:picLocks noChangeAspect="1"/>
                    </pic:cNvPicPr>
                  </pic:nvPicPr>
                  <pic:blipFill>
                    <a:blip r:embed="rId30"/>
                    <a:stretch>
                      <a:fillRect/>
                    </a:stretch>
                  </pic:blipFill>
                  <pic:spPr>
                    <a:xfrm>
                      <a:off x="0" y="0"/>
                      <a:ext cx="6155055" cy="3711575"/>
                    </a:xfrm>
                    <a:prstGeom prst="rect">
                      <a:avLst/>
                    </a:prstGeom>
                  </pic:spPr>
                </pic:pic>
              </a:graphicData>
            </a:graphic>
          </wp:inline>
        </w:drawing>
      </w:r>
    </w:p>
    <w:p>
      <w:pPr>
        <w:spacing w:after="0"/>
        <w:rPr>
          <w:sz w:val="19"/>
        </w:rPr>
        <w:sectPr>
          <w:pgSz w:w="11900" w:h="16850"/>
          <w:pgMar w:top="1260" w:right="1040" w:bottom="1360" w:left="1160" w:header="0" w:footer="1167" w:gutter="0"/>
          <w:pgNumType w:fmt="decimal"/>
        </w:sectPr>
      </w:pPr>
    </w:p>
    <w:p>
      <w:pPr>
        <w:pStyle w:val="17"/>
        <w:numPr>
          <w:ilvl w:val="2"/>
          <w:numId w:val="7"/>
        </w:numPr>
        <w:tabs>
          <w:tab w:val="left" w:pos="1210"/>
        </w:tabs>
        <w:spacing w:before="67" w:after="0" w:line="240" w:lineRule="auto"/>
        <w:ind w:left="1209" w:right="0" w:hanging="703"/>
        <w:jc w:val="left"/>
        <w:rPr>
          <w:i/>
          <w:sz w:val="28"/>
        </w:rPr>
      </w:pPr>
      <w:r>
        <w:rPr>
          <w:i/>
          <w:sz w:val="28"/>
          <w:lang w:val="en-US"/>
        </w:rPr>
        <w:t>index</w:t>
      </w:r>
      <w:r>
        <w:rPr>
          <w:i/>
          <w:sz w:val="28"/>
        </w:rPr>
        <w:t xml:space="preserve"> page</w:t>
      </w:r>
      <w:r>
        <w:rPr>
          <w:i/>
          <w:sz w:val="28"/>
          <w:lang w:val="en-US"/>
        </w:rPr>
        <w:t>3</w:t>
      </w:r>
      <w:r>
        <w:rPr>
          <w:i/>
          <w:sz w:val="28"/>
        </w:rPr>
        <w:t>:</w:t>
      </w:r>
    </w:p>
    <w:p>
      <w:pPr>
        <w:pStyle w:val="5"/>
        <w:rPr>
          <w:i/>
          <w:sz w:val="20"/>
        </w:rPr>
      </w:pPr>
    </w:p>
    <w:p>
      <w:pPr>
        <w:pStyle w:val="5"/>
        <w:spacing w:before="3"/>
        <w:rPr>
          <w:i/>
          <w:lang w:val="en-US"/>
        </w:rPr>
      </w:pPr>
      <w:r>
        <w:rPr>
          <w:i/>
          <w:lang w:val="en-US"/>
        </w:rPr>
        <w:drawing>
          <wp:inline distT="0" distB="0" distL="114300" distR="114300">
            <wp:extent cx="6155055" cy="3322320"/>
            <wp:effectExtent l="0" t="0" r="17145" b="11430"/>
            <wp:docPr id="86" name="Picture 86" descr="ind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index3"/>
                    <pic:cNvPicPr>
                      <a:picLocks noChangeAspect="1"/>
                    </pic:cNvPicPr>
                  </pic:nvPicPr>
                  <pic:blipFill>
                    <a:blip r:embed="rId31"/>
                    <a:stretch>
                      <a:fillRect/>
                    </a:stretch>
                  </pic:blipFill>
                  <pic:spPr>
                    <a:xfrm>
                      <a:off x="0" y="0"/>
                      <a:ext cx="6155055" cy="3322320"/>
                    </a:xfrm>
                    <a:prstGeom prst="rect">
                      <a:avLst/>
                    </a:prstGeom>
                  </pic:spPr>
                </pic:pic>
              </a:graphicData>
            </a:graphic>
          </wp:inline>
        </w:drawing>
      </w:r>
    </w:p>
    <w:p>
      <w:pPr>
        <w:pStyle w:val="5"/>
        <w:rPr>
          <w:i/>
          <w:sz w:val="30"/>
        </w:rPr>
      </w:pPr>
    </w:p>
    <w:p>
      <w:pPr>
        <w:pStyle w:val="5"/>
        <w:rPr>
          <w:i/>
          <w:sz w:val="30"/>
        </w:rPr>
      </w:pPr>
    </w:p>
    <w:p>
      <w:pPr>
        <w:pStyle w:val="5"/>
        <w:rPr>
          <w:i/>
          <w:sz w:val="30"/>
        </w:rPr>
      </w:pPr>
    </w:p>
    <w:p>
      <w:pPr>
        <w:pStyle w:val="5"/>
        <w:rPr>
          <w:i/>
          <w:sz w:val="30"/>
        </w:rPr>
      </w:pPr>
    </w:p>
    <w:p>
      <w:pPr>
        <w:pStyle w:val="5"/>
        <w:rPr>
          <w:i/>
          <w:sz w:val="30"/>
        </w:rPr>
      </w:pPr>
    </w:p>
    <w:p>
      <w:pPr>
        <w:pStyle w:val="17"/>
        <w:numPr>
          <w:ilvl w:val="2"/>
          <w:numId w:val="7"/>
        </w:numPr>
        <w:tabs>
          <w:tab w:val="left" w:pos="1210"/>
        </w:tabs>
        <w:spacing w:before="240" w:after="0" w:line="240" w:lineRule="auto"/>
        <w:ind w:left="1209" w:right="0" w:hanging="703"/>
        <w:jc w:val="left"/>
        <w:rPr>
          <w:i/>
          <w:sz w:val="28"/>
        </w:rPr>
      </w:pPr>
      <w:r>
        <w:rPr>
          <w:i/>
          <w:spacing w:val="-2"/>
          <w:sz w:val="28"/>
          <w:lang w:val="en-US"/>
        </w:rPr>
        <w:t>index</w:t>
      </w:r>
      <w:r>
        <w:rPr>
          <w:i/>
          <w:spacing w:val="-2"/>
          <w:sz w:val="28"/>
        </w:rPr>
        <w:t xml:space="preserve"> </w:t>
      </w:r>
      <w:r>
        <w:rPr>
          <w:i/>
          <w:sz w:val="28"/>
        </w:rPr>
        <w:t>page</w:t>
      </w:r>
      <w:r>
        <w:rPr>
          <w:i/>
          <w:sz w:val="28"/>
          <w:lang w:val="en-US"/>
        </w:rPr>
        <w:t>4</w:t>
      </w:r>
      <w:r>
        <w:rPr>
          <w:i/>
          <w:sz w:val="28"/>
        </w:rPr>
        <w:t>:</w:t>
      </w:r>
    </w:p>
    <w:p>
      <w:pPr>
        <w:pStyle w:val="5"/>
        <w:rPr>
          <w:i/>
          <w:sz w:val="20"/>
        </w:rPr>
      </w:pPr>
    </w:p>
    <w:p>
      <w:pPr>
        <w:pStyle w:val="5"/>
        <w:rPr>
          <w:i/>
          <w:sz w:val="25"/>
        </w:rPr>
      </w:pPr>
    </w:p>
    <w:p>
      <w:pPr>
        <w:spacing w:after="0"/>
        <w:rPr>
          <w:sz w:val="25"/>
          <w:lang w:val="en-US"/>
        </w:rPr>
        <w:sectPr>
          <w:footerReference r:id="rId15" w:type="default"/>
          <w:pgSz w:w="11900" w:h="16850"/>
          <w:pgMar w:top="1260" w:right="1040" w:bottom="1520" w:left="1160" w:header="0" w:footer="1335" w:gutter="0"/>
          <w:pgNumType w:fmt="decimal"/>
        </w:sectPr>
      </w:pPr>
      <w:r>
        <w:rPr>
          <w:sz w:val="25"/>
          <w:lang w:val="en-US"/>
        </w:rPr>
        <w:drawing>
          <wp:inline distT="0" distB="0" distL="114300" distR="114300">
            <wp:extent cx="6155055" cy="2942590"/>
            <wp:effectExtent l="0" t="0" r="17145" b="10160"/>
            <wp:docPr id="87" name="Picture 87" descr="ind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index4"/>
                    <pic:cNvPicPr>
                      <a:picLocks noChangeAspect="1"/>
                    </pic:cNvPicPr>
                  </pic:nvPicPr>
                  <pic:blipFill>
                    <a:blip r:embed="rId32"/>
                    <a:stretch>
                      <a:fillRect/>
                    </a:stretch>
                  </pic:blipFill>
                  <pic:spPr>
                    <a:xfrm>
                      <a:off x="0" y="0"/>
                      <a:ext cx="6155055" cy="2942590"/>
                    </a:xfrm>
                    <a:prstGeom prst="rect">
                      <a:avLst/>
                    </a:prstGeom>
                  </pic:spPr>
                </pic:pic>
              </a:graphicData>
            </a:graphic>
          </wp:inline>
        </w:drawing>
      </w:r>
    </w:p>
    <w:p>
      <w:pPr>
        <w:pStyle w:val="17"/>
        <w:numPr>
          <w:ilvl w:val="2"/>
          <w:numId w:val="7"/>
        </w:numPr>
        <w:tabs>
          <w:tab w:val="left" w:pos="1224"/>
        </w:tabs>
        <w:spacing w:before="67" w:after="0" w:line="240" w:lineRule="auto"/>
        <w:ind w:left="1223" w:right="0" w:hanging="703"/>
        <w:jc w:val="left"/>
        <w:rPr>
          <w:i/>
          <w:sz w:val="28"/>
        </w:rPr>
      </w:pPr>
      <w:r>
        <w:rPr>
          <w:i/>
          <w:spacing w:val="-5"/>
          <w:sz w:val="28"/>
          <w:lang w:val="en-US"/>
        </w:rPr>
        <w:t>Gallery page</w:t>
      </w:r>
      <w:r>
        <w:rPr>
          <w:i/>
          <w:spacing w:val="-5"/>
          <w:sz w:val="28"/>
        </w:rPr>
        <w:t xml:space="preserve"> </w:t>
      </w:r>
      <w:r>
        <w:rPr>
          <w:i/>
          <w:sz w:val="28"/>
        </w:rPr>
        <w:t>:</w:t>
      </w:r>
    </w:p>
    <w:p>
      <w:pPr>
        <w:pStyle w:val="5"/>
        <w:rPr>
          <w:i/>
          <w:sz w:val="20"/>
        </w:rPr>
      </w:pPr>
    </w:p>
    <w:p>
      <w:pPr>
        <w:pStyle w:val="5"/>
        <w:rPr>
          <w:i/>
          <w:sz w:val="20"/>
        </w:rPr>
      </w:pPr>
    </w:p>
    <w:p>
      <w:pPr>
        <w:pStyle w:val="5"/>
        <w:spacing w:before="8"/>
        <w:rPr>
          <w:i/>
          <w:sz w:val="14"/>
          <w:lang w:val="en-US"/>
        </w:rPr>
      </w:pPr>
      <w:r>
        <w:rPr>
          <w:i/>
          <w:sz w:val="14"/>
          <w:lang w:val="en-US"/>
        </w:rPr>
        <w:drawing>
          <wp:inline distT="0" distB="0" distL="114300" distR="114300">
            <wp:extent cx="6155055" cy="3321685"/>
            <wp:effectExtent l="0" t="0" r="17145" b="12065"/>
            <wp:docPr id="88" name="Picture 88" descr="gal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allary"/>
                    <pic:cNvPicPr>
                      <a:picLocks noChangeAspect="1"/>
                    </pic:cNvPicPr>
                  </pic:nvPicPr>
                  <pic:blipFill>
                    <a:blip r:embed="rId33"/>
                    <a:stretch>
                      <a:fillRect/>
                    </a:stretch>
                  </pic:blipFill>
                  <pic:spPr>
                    <a:xfrm>
                      <a:off x="0" y="0"/>
                      <a:ext cx="6155055" cy="3321685"/>
                    </a:xfrm>
                    <a:prstGeom prst="rect">
                      <a:avLst/>
                    </a:prstGeom>
                  </pic:spPr>
                </pic:pic>
              </a:graphicData>
            </a:graphic>
          </wp:inline>
        </w:drawing>
      </w:r>
    </w:p>
    <w:p>
      <w:pPr>
        <w:pStyle w:val="5"/>
        <w:rPr>
          <w:i/>
          <w:sz w:val="30"/>
        </w:rPr>
      </w:pPr>
    </w:p>
    <w:p>
      <w:pPr>
        <w:pStyle w:val="5"/>
        <w:rPr>
          <w:i/>
          <w:sz w:val="30"/>
        </w:rPr>
      </w:pPr>
    </w:p>
    <w:p>
      <w:pPr>
        <w:pStyle w:val="5"/>
        <w:rPr>
          <w:i/>
          <w:sz w:val="30"/>
        </w:rPr>
      </w:pPr>
    </w:p>
    <w:p>
      <w:pPr>
        <w:pStyle w:val="5"/>
        <w:spacing w:before="4"/>
        <w:rPr>
          <w:i/>
          <w:sz w:val="31"/>
        </w:rPr>
      </w:pPr>
    </w:p>
    <w:p>
      <w:pPr>
        <w:pStyle w:val="17"/>
        <w:numPr>
          <w:ilvl w:val="2"/>
          <w:numId w:val="7"/>
        </w:numPr>
        <w:tabs>
          <w:tab w:val="left" w:pos="1224"/>
        </w:tabs>
        <w:spacing w:before="0" w:after="0" w:line="240" w:lineRule="auto"/>
        <w:ind w:left="1223" w:right="0" w:hanging="703"/>
        <w:jc w:val="left"/>
        <w:rPr>
          <w:i/>
          <w:sz w:val="28"/>
        </w:rPr>
      </w:pPr>
      <w:r>
        <w:rPr>
          <w:i/>
          <w:sz w:val="28"/>
          <w:lang w:val="en-US"/>
        </w:rPr>
        <w:t>Search Train Page</w:t>
      </w:r>
      <w:r>
        <w:rPr>
          <w:i/>
          <w:sz w:val="28"/>
        </w:rPr>
        <w:t>:</w:t>
      </w:r>
    </w:p>
    <w:p>
      <w:pPr>
        <w:pStyle w:val="5"/>
        <w:rPr>
          <w:i/>
          <w:sz w:val="20"/>
        </w:rPr>
      </w:pPr>
    </w:p>
    <w:p>
      <w:pPr>
        <w:pStyle w:val="5"/>
        <w:rPr>
          <w:i/>
          <w:sz w:val="20"/>
        </w:rPr>
      </w:pPr>
    </w:p>
    <w:p>
      <w:pPr>
        <w:pStyle w:val="5"/>
        <w:rPr>
          <w:i/>
          <w:sz w:val="20"/>
        </w:rPr>
      </w:pPr>
    </w:p>
    <w:p>
      <w:pPr>
        <w:pStyle w:val="5"/>
        <w:spacing w:before="2"/>
        <w:rPr>
          <w:i/>
          <w:sz w:val="28"/>
          <w:lang w:val="en-US"/>
        </w:rPr>
      </w:pPr>
      <w:r>
        <w:rPr>
          <w:i/>
          <w:sz w:val="28"/>
          <w:lang w:val="en-US"/>
        </w:rPr>
        <w:drawing>
          <wp:inline distT="0" distB="0" distL="114300" distR="114300">
            <wp:extent cx="6155055" cy="2838450"/>
            <wp:effectExtent l="0" t="0" r="17145" b="0"/>
            <wp:docPr id="89" name="Picture 89" descr="search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earchtrain"/>
                    <pic:cNvPicPr>
                      <a:picLocks noChangeAspect="1"/>
                    </pic:cNvPicPr>
                  </pic:nvPicPr>
                  <pic:blipFill>
                    <a:blip r:embed="rId34"/>
                    <a:stretch>
                      <a:fillRect/>
                    </a:stretch>
                  </pic:blipFill>
                  <pic:spPr>
                    <a:xfrm>
                      <a:off x="0" y="0"/>
                      <a:ext cx="6155055" cy="2838450"/>
                    </a:xfrm>
                    <a:prstGeom prst="rect">
                      <a:avLst/>
                    </a:prstGeom>
                  </pic:spPr>
                </pic:pic>
              </a:graphicData>
            </a:graphic>
          </wp:inline>
        </w:drawing>
      </w:r>
    </w:p>
    <w:p>
      <w:pPr>
        <w:spacing w:after="0"/>
        <w:rPr>
          <w:sz w:val="28"/>
        </w:rPr>
        <w:sectPr>
          <w:footerReference r:id="rId16" w:type="default"/>
          <w:pgSz w:w="11900" w:h="16850"/>
          <w:pgMar w:top="1260" w:right="1040" w:bottom="280" w:left="1160" w:header="0" w:footer="0" w:gutter="0"/>
          <w:pgNumType w:fmt="decimal"/>
        </w:sectPr>
      </w:pPr>
    </w:p>
    <w:p>
      <w:pPr>
        <w:pStyle w:val="17"/>
        <w:numPr>
          <w:ilvl w:val="2"/>
          <w:numId w:val="7"/>
        </w:numPr>
        <w:tabs>
          <w:tab w:val="left" w:pos="1210"/>
        </w:tabs>
        <w:spacing w:before="67" w:after="0" w:line="240" w:lineRule="auto"/>
        <w:ind w:left="1209" w:right="0" w:hanging="703"/>
        <w:jc w:val="left"/>
        <w:rPr>
          <w:i/>
          <w:sz w:val="24"/>
        </w:rPr>
      </w:pPr>
      <w:r>
        <w:rPr>
          <w:i/>
          <w:sz w:val="28"/>
          <w:lang w:val="en-US"/>
        </w:rPr>
        <w:t>Pnr Status</w:t>
      </w:r>
      <w:r>
        <w:rPr>
          <w:i/>
          <w:sz w:val="28"/>
        </w:rPr>
        <w:t xml:space="preserve"> page</w:t>
      </w:r>
      <w:r>
        <w:rPr>
          <w:i/>
          <w:sz w:val="24"/>
        </w:rPr>
        <w:t>:</w:t>
      </w:r>
    </w:p>
    <w:p>
      <w:pPr>
        <w:pStyle w:val="5"/>
        <w:rPr>
          <w:i/>
          <w:sz w:val="20"/>
        </w:rPr>
      </w:pPr>
    </w:p>
    <w:p>
      <w:pPr>
        <w:pStyle w:val="5"/>
        <w:rPr>
          <w:i/>
          <w:sz w:val="20"/>
        </w:rPr>
      </w:pPr>
    </w:p>
    <w:p>
      <w:pPr>
        <w:pStyle w:val="5"/>
        <w:spacing w:before="2"/>
        <w:rPr>
          <w:i/>
          <w:lang w:val="en-US"/>
        </w:rPr>
      </w:pPr>
      <w:r>
        <w:rPr>
          <w:i/>
          <w:lang w:val="en-US"/>
        </w:rPr>
        <w:drawing>
          <wp:inline distT="0" distB="0" distL="114300" distR="114300">
            <wp:extent cx="6155055" cy="3361055"/>
            <wp:effectExtent l="0" t="0" r="17145" b="10795"/>
            <wp:docPr id="90" name="Picture 90" descr="pn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pnrstatus"/>
                    <pic:cNvPicPr>
                      <a:picLocks noChangeAspect="1"/>
                    </pic:cNvPicPr>
                  </pic:nvPicPr>
                  <pic:blipFill>
                    <a:blip r:embed="rId35"/>
                    <a:stretch>
                      <a:fillRect/>
                    </a:stretch>
                  </pic:blipFill>
                  <pic:spPr>
                    <a:xfrm>
                      <a:off x="0" y="0"/>
                      <a:ext cx="6155055" cy="3361055"/>
                    </a:xfrm>
                    <a:prstGeom prst="rect">
                      <a:avLst/>
                    </a:prstGeom>
                  </pic:spPr>
                </pic:pic>
              </a:graphicData>
            </a:graphic>
          </wp:inline>
        </w:drawing>
      </w:r>
    </w:p>
    <w:p>
      <w:pPr>
        <w:pStyle w:val="5"/>
        <w:rPr>
          <w:i/>
          <w:sz w:val="30"/>
        </w:rPr>
      </w:pPr>
    </w:p>
    <w:p>
      <w:pPr>
        <w:pStyle w:val="5"/>
        <w:rPr>
          <w:i/>
          <w:sz w:val="30"/>
        </w:rPr>
      </w:pPr>
    </w:p>
    <w:p>
      <w:pPr>
        <w:pStyle w:val="17"/>
        <w:numPr>
          <w:ilvl w:val="2"/>
          <w:numId w:val="7"/>
        </w:numPr>
        <w:tabs>
          <w:tab w:val="left" w:pos="1366"/>
        </w:tabs>
        <w:spacing w:before="238" w:after="0" w:line="240" w:lineRule="auto"/>
        <w:ind w:left="1365" w:right="0" w:hanging="859"/>
        <w:jc w:val="left"/>
        <w:rPr>
          <w:i/>
          <w:sz w:val="28"/>
        </w:rPr>
      </w:pPr>
      <w:r>
        <w:rPr>
          <w:i/>
          <w:spacing w:val="-2"/>
          <w:sz w:val="28"/>
          <w:lang w:val="en-US"/>
        </w:rPr>
        <w:t>Complaint</w:t>
      </w:r>
      <w:r>
        <w:rPr>
          <w:i/>
          <w:spacing w:val="-2"/>
          <w:sz w:val="28"/>
        </w:rPr>
        <w:t xml:space="preserve"> </w:t>
      </w:r>
      <w:r>
        <w:rPr>
          <w:i/>
          <w:sz w:val="28"/>
        </w:rPr>
        <w:t>page:</w:t>
      </w:r>
    </w:p>
    <w:p>
      <w:pPr>
        <w:pStyle w:val="5"/>
        <w:rPr>
          <w:i/>
          <w:sz w:val="20"/>
        </w:rPr>
      </w:pPr>
    </w:p>
    <w:p>
      <w:pPr>
        <w:pStyle w:val="5"/>
        <w:spacing w:before="3"/>
        <w:rPr>
          <w:i/>
          <w:lang w:val="en-US"/>
        </w:rPr>
      </w:pPr>
      <w:r>
        <w:rPr>
          <w:i/>
          <w:lang w:val="en-US"/>
        </w:rPr>
        <w:drawing>
          <wp:inline distT="0" distB="0" distL="114300" distR="114300">
            <wp:extent cx="6155055" cy="3736975"/>
            <wp:effectExtent l="0" t="0" r="17145" b="15875"/>
            <wp:docPr id="91" name="Picture 91" descr="compl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omplaint"/>
                    <pic:cNvPicPr>
                      <a:picLocks noChangeAspect="1"/>
                    </pic:cNvPicPr>
                  </pic:nvPicPr>
                  <pic:blipFill>
                    <a:blip r:embed="rId36"/>
                    <a:stretch>
                      <a:fillRect/>
                    </a:stretch>
                  </pic:blipFill>
                  <pic:spPr>
                    <a:xfrm>
                      <a:off x="0" y="0"/>
                      <a:ext cx="6155055" cy="3736975"/>
                    </a:xfrm>
                    <a:prstGeom prst="rect">
                      <a:avLst/>
                    </a:prstGeom>
                  </pic:spPr>
                </pic:pic>
              </a:graphicData>
            </a:graphic>
          </wp:inline>
        </w:drawing>
      </w:r>
    </w:p>
    <w:p>
      <w:pPr>
        <w:spacing w:after="0"/>
        <w:sectPr>
          <w:footerReference r:id="rId17" w:type="default"/>
          <w:pgSz w:w="11900" w:h="16850"/>
          <w:pgMar w:top="1260" w:right="1040" w:bottom="1280" w:left="1160" w:header="0" w:footer="1080" w:gutter="0"/>
          <w:pgNumType w:fmt="decimal"/>
        </w:sectPr>
      </w:pPr>
    </w:p>
    <w:p>
      <w:pPr>
        <w:pStyle w:val="17"/>
        <w:numPr>
          <w:ilvl w:val="2"/>
          <w:numId w:val="7"/>
        </w:numPr>
        <w:tabs>
          <w:tab w:val="left" w:pos="1365"/>
        </w:tabs>
        <w:spacing w:before="67" w:after="0" w:line="240" w:lineRule="auto"/>
        <w:ind w:left="1364" w:right="0" w:hanging="858"/>
        <w:jc w:val="left"/>
        <w:rPr>
          <w:i/>
          <w:sz w:val="28"/>
        </w:rPr>
      </w:pPr>
      <w:r>
        <w:rPr>
          <w:i/>
          <w:sz w:val="28"/>
        </w:rPr>
        <w:t>Database</w:t>
      </w:r>
      <w:r>
        <w:rPr>
          <w:i/>
          <w:spacing w:val="-3"/>
          <w:sz w:val="28"/>
        </w:rPr>
        <w:t xml:space="preserve"> </w:t>
      </w:r>
      <w:r>
        <w:rPr>
          <w:i/>
          <w:sz w:val="28"/>
        </w:rPr>
        <w:t>tables</w:t>
      </w:r>
    </w:p>
    <w:p>
      <w:pPr>
        <w:pStyle w:val="5"/>
        <w:rPr>
          <w:i/>
          <w:sz w:val="20"/>
        </w:rPr>
      </w:pPr>
    </w:p>
    <w:p>
      <w:pPr>
        <w:pStyle w:val="5"/>
        <w:spacing w:before="3"/>
        <w:rPr>
          <w:i/>
          <w:lang w:val="en-US"/>
        </w:rPr>
      </w:pPr>
      <w:r>
        <w:rPr>
          <w:i/>
          <w:lang w:val="en-US"/>
        </w:rPr>
        <w:drawing>
          <wp:inline distT="0" distB="0" distL="114300" distR="114300">
            <wp:extent cx="6155055" cy="3020060"/>
            <wp:effectExtent l="0" t="0" r="17145" b="8890"/>
            <wp:docPr id="94" name="Picture 94" descr="us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userdatabase"/>
                    <pic:cNvPicPr>
                      <a:picLocks noChangeAspect="1"/>
                    </pic:cNvPicPr>
                  </pic:nvPicPr>
                  <pic:blipFill>
                    <a:blip r:embed="rId37"/>
                    <a:stretch>
                      <a:fillRect/>
                    </a:stretch>
                  </pic:blipFill>
                  <pic:spPr>
                    <a:xfrm>
                      <a:off x="0" y="0"/>
                      <a:ext cx="6155055" cy="3020060"/>
                    </a:xfrm>
                    <a:prstGeom prst="rect">
                      <a:avLst/>
                    </a:prstGeom>
                  </pic:spPr>
                </pic:pic>
              </a:graphicData>
            </a:graphic>
          </wp:inline>
        </w:drawing>
      </w:r>
    </w:p>
    <w:p>
      <w:pPr>
        <w:pStyle w:val="5"/>
        <w:spacing w:before="3"/>
        <w:rPr>
          <w:i/>
          <w:lang w:val="en-US"/>
        </w:rPr>
      </w:pPr>
    </w:p>
    <w:p>
      <w:pPr>
        <w:pStyle w:val="5"/>
        <w:spacing w:before="3"/>
        <w:rPr>
          <w:i/>
          <w:lang w:val="en-US"/>
        </w:rPr>
      </w:pPr>
    </w:p>
    <w:p>
      <w:pPr>
        <w:pStyle w:val="5"/>
        <w:spacing w:before="3"/>
        <w:rPr>
          <w:i/>
          <w:lang w:val="en-US"/>
        </w:rPr>
      </w:pPr>
    </w:p>
    <w:p>
      <w:pPr>
        <w:pStyle w:val="5"/>
        <w:spacing w:before="3"/>
        <w:rPr>
          <w:i/>
          <w:lang w:val="en-US"/>
        </w:rPr>
      </w:pPr>
      <w:r>
        <w:rPr>
          <w:i/>
          <w:lang w:val="en-US"/>
        </w:rPr>
        <w:drawing>
          <wp:inline distT="0" distB="0" distL="114300" distR="114300">
            <wp:extent cx="6155055" cy="3965575"/>
            <wp:effectExtent l="0" t="0" r="17145" b="15875"/>
            <wp:docPr id="95" name="Picture 95" descr="complaint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omplaintdatabase"/>
                    <pic:cNvPicPr>
                      <a:picLocks noChangeAspect="1"/>
                    </pic:cNvPicPr>
                  </pic:nvPicPr>
                  <pic:blipFill>
                    <a:blip r:embed="rId38"/>
                    <a:stretch>
                      <a:fillRect/>
                    </a:stretch>
                  </pic:blipFill>
                  <pic:spPr>
                    <a:xfrm>
                      <a:off x="0" y="0"/>
                      <a:ext cx="6155055" cy="3965575"/>
                    </a:xfrm>
                    <a:prstGeom prst="rect">
                      <a:avLst/>
                    </a:prstGeom>
                  </pic:spPr>
                </pic:pic>
              </a:graphicData>
            </a:graphic>
          </wp:inline>
        </w:drawing>
      </w:r>
    </w:p>
    <w:p>
      <w:pPr>
        <w:spacing w:after="0"/>
        <w:sectPr>
          <w:pgSz w:w="11900" w:h="16850"/>
          <w:pgMar w:top="1260" w:right="1040" w:bottom="1340" w:left="1160" w:header="0" w:footer="1080" w:gutter="0"/>
          <w:pgNumType w:fmt="decimal"/>
        </w:sectPr>
      </w:pPr>
    </w:p>
    <w:p>
      <w:pPr>
        <w:pStyle w:val="4"/>
        <w:numPr>
          <w:ilvl w:val="1"/>
          <w:numId w:val="8"/>
        </w:numPr>
        <w:tabs>
          <w:tab w:val="left" w:pos="928"/>
        </w:tabs>
        <w:spacing w:before="69" w:after="0" w:line="240" w:lineRule="auto"/>
        <w:ind w:left="927" w:right="0" w:hanging="402"/>
        <w:jc w:val="left"/>
      </w:pPr>
      <w:r>
        <w:t>SOURCE</w:t>
      </w:r>
      <w:r>
        <w:rPr>
          <w:spacing w:val="-1"/>
        </w:rPr>
        <w:t xml:space="preserve"> </w:t>
      </w:r>
      <w:r>
        <w:t>CODE</w:t>
      </w:r>
    </w:p>
    <w:p>
      <w:pPr>
        <w:pStyle w:val="5"/>
        <w:spacing w:before="1"/>
        <w:rPr>
          <w:b/>
          <w:sz w:val="30"/>
        </w:rPr>
      </w:pPr>
    </w:p>
    <w:p>
      <w:pPr>
        <w:pStyle w:val="17"/>
        <w:numPr>
          <w:ilvl w:val="2"/>
          <w:numId w:val="8"/>
        </w:numPr>
        <w:tabs>
          <w:tab w:val="left" w:pos="1123"/>
        </w:tabs>
        <w:spacing w:before="0" w:after="0" w:line="240" w:lineRule="auto"/>
        <w:ind w:left="1122" w:right="0" w:hanging="602"/>
        <w:jc w:val="left"/>
        <w:rPr>
          <w:i/>
          <w:sz w:val="24"/>
        </w:rPr>
      </w:pPr>
      <w:r>
        <w:rPr>
          <w:i/>
          <w:sz w:val="24"/>
          <w:lang w:val="en-US"/>
        </w:rPr>
        <w:t xml:space="preserve">Irctc </w:t>
      </w:r>
      <w:r>
        <w:rPr>
          <w:i/>
          <w:sz w:val="24"/>
        </w:rPr>
        <w:t>In</w:t>
      </w:r>
      <w:r>
        <w:rPr>
          <w:i/>
          <w:sz w:val="24"/>
          <w:lang w:val="en-US"/>
        </w:rPr>
        <w:t>dex</w:t>
      </w:r>
      <w:r>
        <w:rPr>
          <w:i/>
          <w:sz w:val="24"/>
        </w:rPr>
        <w:t xml:space="preserve"> page :</w:t>
      </w:r>
    </w:p>
    <w:p>
      <w:pPr>
        <w:pStyle w:val="5"/>
        <w:spacing w:before="7" w:line="240" w:lineRule="auto"/>
        <w:jc w:val="left"/>
        <w:rPr>
          <w:rFonts w:hint="default"/>
          <w:i/>
          <w:sz w:val="24"/>
          <w:szCs w:val="24"/>
        </w:rPr>
      </w:pPr>
      <w:r>
        <w:rPr>
          <w:rFonts w:hint="default"/>
          <w:i/>
          <w:sz w:val="24"/>
          <w:szCs w:val="24"/>
        </w:rPr>
        <w:t>&lt;!doctype html&gt;</w:t>
      </w:r>
    </w:p>
    <w:p>
      <w:pPr>
        <w:pStyle w:val="5"/>
        <w:spacing w:before="7" w:line="240" w:lineRule="auto"/>
        <w:jc w:val="left"/>
        <w:rPr>
          <w:rFonts w:hint="default"/>
          <w:i/>
          <w:sz w:val="24"/>
          <w:szCs w:val="24"/>
        </w:rPr>
      </w:pPr>
      <w:r>
        <w:rPr>
          <w:rFonts w:hint="default"/>
          <w:i/>
          <w:sz w:val="24"/>
          <w:szCs w:val="24"/>
        </w:rPr>
        <w:t>&lt;html lang="en"&gt;</w:t>
      </w:r>
    </w:p>
    <w:p>
      <w:pPr>
        <w:pStyle w:val="5"/>
        <w:spacing w:before="7" w:line="240" w:lineRule="auto"/>
        <w:jc w:val="left"/>
        <w:rPr>
          <w:rFonts w:hint="default"/>
          <w:i/>
          <w:sz w:val="24"/>
          <w:szCs w:val="24"/>
        </w:rPr>
      </w:pPr>
      <w:r>
        <w:rPr>
          <w:rFonts w:hint="default"/>
          <w:i/>
          <w:sz w:val="24"/>
          <w:szCs w:val="24"/>
        </w:rPr>
        <w:t>&lt;head&gt;</w:t>
      </w:r>
    </w:p>
    <w:p>
      <w:pPr>
        <w:pStyle w:val="5"/>
        <w:spacing w:before="7" w:line="240" w:lineRule="auto"/>
        <w:jc w:val="left"/>
        <w:rPr>
          <w:rFonts w:hint="default"/>
          <w:i/>
          <w:sz w:val="24"/>
          <w:szCs w:val="24"/>
        </w:rPr>
      </w:pPr>
      <w:r>
        <w:rPr>
          <w:rFonts w:hint="default"/>
          <w:i/>
          <w:sz w:val="24"/>
          <w:szCs w:val="24"/>
        </w:rPr>
        <w:t>&lt;meta charset="utf-8"&gt;</w:t>
      </w:r>
    </w:p>
    <w:p>
      <w:pPr>
        <w:pStyle w:val="5"/>
        <w:spacing w:before="7" w:line="240" w:lineRule="auto"/>
        <w:jc w:val="left"/>
        <w:rPr>
          <w:rFonts w:hint="default"/>
          <w:i/>
          <w:sz w:val="24"/>
          <w:szCs w:val="24"/>
        </w:rPr>
      </w:pPr>
      <w:r>
        <w:rPr>
          <w:rFonts w:hint="default"/>
          <w:i/>
          <w:sz w:val="24"/>
          <w:szCs w:val="24"/>
        </w:rPr>
        <w:t>&lt;meta http-equiv="X-UA-Compatible" content="IE=edge"&gt;</w:t>
      </w:r>
    </w:p>
    <w:p>
      <w:pPr>
        <w:pStyle w:val="5"/>
        <w:spacing w:before="7" w:line="240" w:lineRule="auto"/>
        <w:jc w:val="left"/>
        <w:rPr>
          <w:rFonts w:hint="default"/>
          <w:i/>
          <w:sz w:val="24"/>
          <w:szCs w:val="24"/>
        </w:rPr>
      </w:pPr>
      <w:r>
        <w:rPr>
          <w:rFonts w:hint="default"/>
          <w:i/>
          <w:sz w:val="24"/>
          <w:szCs w:val="24"/>
        </w:rPr>
        <w:t>&lt;meta name="viewport" content="width=device-width, initial-scale=1"&gt;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&lt;title&gt;</w:t>
      </w:r>
    </w:p>
    <w:p>
      <w:pPr>
        <w:pStyle w:val="5"/>
        <w:spacing w:before="7" w:line="240" w:lineRule="auto"/>
        <w:jc w:val="left"/>
        <w:rPr>
          <w:rFonts w:hint="default"/>
          <w:i/>
          <w:sz w:val="24"/>
          <w:szCs w:val="24"/>
        </w:rPr>
      </w:pPr>
      <w:r>
        <w:rPr>
          <w:rFonts w:hint="default"/>
          <w:i/>
          <w:sz w:val="24"/>
          <w:szCs w:val="24"/>
        </w:rPr>
        <w:t>IRCTC LOGIN</w:t>
      </w:r>
    </w:p>
    <w:p>
      <w:pPr>
        <w:pStyle w:val="5"/>
        <w:spacing w:before="7" w:line="240" w:lineRule="auto"/>
        <w:jc w:val="left"/>
        <w:rPr>
          <w:rFonts w:hint="default"/>
          <w:i/>
          <w:sz w:val="24"/>
          <w:szCs w:val="24"/>
        </w:rPr>
      </w:pPr>
      <w:r>
        <w:rPr>
          <w:rFonts w:hint="default"/>
          <w:i/>
          <w:sz w:val="24"/>
          <w:szCs w:val="24"/>
        </w:rPr>
        <w:t>&lt;/title&gt;</w:t>
      </w:r>
    </w:p>
    <w:p>
      <w:pPr>
        <w:pStyle w:val="5"/>
        <w:spacing w:before="7" w:line="240" w:lineRule="auto"/>
        <w:jc w:val="left"/>
        <w:rPr>
          <w:rFonts w:hint="default"/>
          <w:i/>
          <w:sz w:val="24"/>
          <w:szCs w:val="24"/>
        </w:rPr>
      </w:pPr>
      <w:r>
        <w:rPr>
          <w:rFonts w:hint="default"/>
          <w:i/>
          <w:sz w:val="24"/>
          <w:szCs w:val="24"/>
        </w:rPr>
        <w:t>&lt;style&gt;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ul {</w:t>
      </w:r>
    </w:p>
    <w:p>
      <w:pPr>
        <w:pStyle w:val="5"/>
        <w:spacing w:before="7" w:line="240" w:lineRule="auto"/>
        <w:jc w:val="left"/>
        <w:rPr>
          <w:rFonts w:hint="default"/>
          <w:i/>
          <w:sz w:val="24"/>
          <w:szCs w:val="24"/>
        </w:rPr>
      </w:pPr>
      <w:r>
        <w:rPr>
          <w:rFonts w:hint="default"/>
          <w:i/>
          <w:sz w:val="24"/>
          <w:szCs w:val="24"/>
        </w:rPr>
        <w:t>list-style-type: none;</w:t>
      </w:r>
    </w:p>
    <w:p>
      <w:pPr>
        <w:pStyle w:val="5"/>
        <w:spacing w:before="7" w:line="240" w:lineRule="auto"/>
        <w:jc w:val="left"/>
        <w:rPr>
          <w:rFonts w:hint="default"/>
          <w:i/>
          <w:sz w:val="24"/>
          <w:szCs w:val="24"/>
        </w:rPr>
      </w:pPr>
      <w:r>
        <w:rPr>
          <w:rFonts w:hint="default"/>
          <w:i/>
          <w:sz w:val="24"/>
          <w:szCs w:val="24"/>
        </w:rPr>
        <w:t>margin: 0;</w:t>
      </w:r>
    </w:p>
    <w:p>
      <w:pPr>
        <w:pStyle w:val="5"/>
        <w:spacing w:before="7" w:line="240" w:lineRule="auto"/>
        <w:jc w:val="left"/>
        <w:rPr>
          <w:rFonts w:hint="default"/>
          <w:i/>
          <w:sz w:val="24"/>
          <w:szCs w:val="24"/>
        </w:rPr>
      </w:pPr>
      <w:r>
        <w:rPr>
          <w:rFonts w:hint="default"/>
          <w:i/>
          <w:sz w:val="24"/>
          <w:szCs w:val="24"/>
        </w:rPr>
        <w:t>padding: 0;</w:t>
      </w:r>
    </w:p>
    <w:p>
      <w:pPr>
        <w:pStyle w:val="5"/>
        <w:spacing w:before="7" w:line="240" w:lineRule="auto"/>
        <w:jc w:val="left"/>
        <w:rPr>
          <w:rFonts w:hint="default"/>
          <w:i/>
          <w:sz w:val="24"/>
          <w:szCs w:val="24"/>
        </w:rPr>
      </w:pPr>
      <w:r>
        <w:rPr>
          <w:rFonts w:hint="default"/>
          <w:i/>
          <w:sz w:val="24"/>
          <w:szCs w:val="24"/>
        </w:rPr>
        <w:t>overflow: hidden;</w:t>
      </w:r>
    </w:p>
    <w:p>
      <w:pPr>
        <w:pStyle w:val="5"/>
        <w:spacing w:before="7" w:line="240" w:lineRule="auto"/>
        <w:jc w:val="left"/>
        <w:rPr>
          <w:rFonts w:hint="default"/>
          <w:i/>
          <w:sz w:val="24"/>
          <w:szCs w:val="24"/>
        </w:rPr>
      </w:pPr>
      <w:r>
        <w:rPr>
          <w:rFonts w:hint="default"/>
          <w:i/>
          <w:sz w:val="24"/>
          <w:szCs w:val="24"/>
        </w:rPr>
        <w:t>background-color: grey;</w:t>
      </w:r>
    </w:p>
    <w:p>
      <w:pPr>
        <w:pStyle w:val="5"/>
        <w:spacing w:before="7" w:line="240" w:lineRule="auto"/>
        <w:jc w:val="left"/>
        <w:rPr>
          <w:rFonts w:hint="default"/>
          <w:i/>
          <w:sz w:val="24"/>
          <w:szCs w:val="24"/>
        </w:rPr>
      </w:pPr>
      <w:r>
        <w:rPr>
          <w:rFonts w:hint="default"/>
          <w:i/>
          <w:sz w:val="24"/>
          <w:szCs w:val="24"/>
        </w:rPr>
        <w:t>width:1020px;</w:t>
      </w:r>
    </w:p>
    <w:p>
      <w:pPr>
        <w:pStyle w:val="5"/>
        <w:spacing w:before="7" w:line="240" w:lineRule="auto"/>
        <w:jc w:val="left"/>
        <w:rPr>
          <w:rFonts w:hint="default"/>
          <w:i/>
          <w:sz w:val="24"/>
          <w:szCs w:val="24"/>
        </w:rPr>
      </w:pPr>
      <w:r>
        <w:rPr>
          <w:rFonts w:hint="default"/>
          <w:i/>
          <w:sz w:val="24"/>
          <w:szCs w:val="24"/>
        </w:rPr>
        <w:t>height:60px;</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ul.top1 {</w:t>
      </w:r>
    </w:p>
    <w:p>
      <w:pPr>
        <w:pStyle w:val="5"/>
        <w:spacing w:before="7" w:line="240" w:lineRule="auto"/>
        <w:jc w:val="left"/>
        <w:rPr>
          <w:rFonts w:hint="default"/>
          <w:i/>
          <w:sz w:val="24"/>
          <w:szCs w:val="24"/>
        </w:rPr>
      </w:pPr>
      <w:r>
        <w:rPr>
          <w:rFonts w:hint="default"/>
          <w:i/>
          <w:sz w:val="24"/>
          <w:szCs w:val="24"/>
        </w:rPr>
        <w:t>list-style-type: none;</w:t>
      </w:r>
    </w:p>
    <w:p>
      <w:pPr>
        <w:pStyle w:val="5"/>
        <w:spacing w:before="7" w:line="240" w:lineRule="auto"/>
        <w:jc w:val="left"/>
        <w:rPr>
          <w:rFonts w:hint="default"/>
          <w:i/>
          <w:sz w:val="24"/>
          <w:szCs w:val="24"/>
        </w:rPr>
      </w:pPr>
      <w:r>
        <w:rPr>
          <w:rFonts w:hint="default"/>
          <w:i/>
          <w:sz w:val="24"/>
          <w:szCs w:val="24"/>
        </w:rPr>
        <w:t>margin: 0;</w:t>
      </w:r>
    </w:p>
    <w:p>
      <w:pPr>
        <w:pStyle w:val="5"/>
        <w:spacing w:before="7" w:line="240" w:lineRule="auto"/>
        <w:jc w:val="left"/>
        <w:rPr>
          <w:rFonts w:hint="default"/>
          <w:i/>
          <w:sz w:val="24"/>
          <w:szCs w:val="24"/>
        </w:rPr>
      </w:pPr>
      <w:r>
        <w:rPr>
          <w:rFonts w:hint="default"/>
          <w:i/>
          <w:sz w:val="24"/>
          <w:szCs w:val="24"/>
        </w:rPr>
        <w:t>padding: 0;</w:t>
      </w:r>
    </w:p>
    <w:p>
      <w:pPr>
        <w:pStyle w:val="5"/>
        <w:spacing w:before="7" w:line="240" w:lineRule="auto"/>
        <w:jc w:val="left"/>
        <w:rPr>
          <w:rFonts w:hint="default"/>
          <w:i/>
          <w:sz w:val="24"/>
          <w:szCs w:val="24"/>
        </w:rPr>
      </w:pPr>
      <w:r>
        <w:rPr>
          <w:rFonts w:hint="default"/>
          <w:i/>
          <w:sz w:val="24"/>
          <w:szCs w:val="24"/>
        </w:rPr>
        <w:t>overflow: hidden;</w:t>
      </w:r>
    </w:p>
    <w:p>
      <w:pPr>
        <w:pStyle w:val="5"/>
        <w:spacing w:before="7" w:line="240" w:lineRule="auto"/>
        <w:jc w:val="left"/>
        <w:rPr>
          <w:rFonts w:hint="default"/>
          <w:i/>
          <w:sz w:val="24"/>
          <w:szCs w:val="24"/>
        </w:rPr>
      </w:pPr>
      <w:r>
        <w:rPr>
          <w:rFonts w:hint="default"/>
          <w:i/>
          <w:sz w:val="24"/>
          <w:szCs w:val="24"/>
        </w:rPr>
        <w:t>background-color: green;</w:t>
      </w:r>
    </w:p>
    <w:p>
      <w:pPr>
        <w:pStyle w:val="5"/>
        <w:spacing w:before="7" w:line="240" w:lineRule="auto"/>
        <w:jc w:val="left"/>
        <w:rPr>
          <w:rFonts w:hint="default"/>
          <w:i/>
          <w:sz w:val="24"/>
          <w:szCs w:val="24"/>
        </w:rPr>
      </w:pPr>
      <w:r>
        <w:rPr>
          <w:rFonts w:hint="default"/>
          <w:i/>
          <w:sz w:val="24"/>
          <w:szCs w:val="24"/>
        </w:rPr>
        <w:t>width:1020px;</w:t>
      </w:r>
    </w:p>
    <w:p>
      <w:pPr>
        <w:pStyle w:val="5"/>
        <w:spacing w:before="7" w:line="240" w:lineRule="auto"/>
        <w:jc w:val="left"/>
        <w:rPr>
          <w:rFonts w:hint="default"/>
          <w:i/>
          <w:sz w:val="24"/>
          <w:szCs w:val="24"/>
        </w:rPr>
      </w:pPr>
      <w:r>
        <w:rPr>
          <w:rFonts w:hint="default"/>
          <w:i/>
          <w:sz w:val="24"/>
          <w:szCs w:val="24"/>
        </w:rPr>
        <w:t>height:70px;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li.bava{</w:t>
      </w:r>
    </w:p>
    <w:p>
      <w:pPr>
        <w:pStyle w:val="5"/>
        <w:spacing w:before="7" w:line="240" w:lineRule="auto"/>
        <w:jc w:val="left"/>
        <w:rPr>
          <w:rFonts w:hint="default"/>
          <w:i/>
          <w:sz w:val="24"/>
          <w:szCs w:val="24"/>
        </w:rPr>
      </w:pPr>
      <w:r>
        <w:rPr>
          <w:rFonts w:hint="default"/>
          <w:i/>
          <w:sz w:val="24"/>
          <w:szCs w:val="24"/>
        </w:rPr>
        <w:t>float: right;</w:t>
      </w:r>
    </w:p>
    <w:p>
      <w:pPr>
        <w:pStyle w:val="5"/>
        <w:spacing w:before="7" w:line="240" w:lineRule="auto"/>
        <w:jc w:val="left"/>
        <w:rPr>
          <w:rFonts w:hint="default"/>
          <w:i/>
          <w:sz w:val="24"/>
          <w:szCs w:val="24"/>
        </w:rPr>
      </w:pPr>
      <w:r>
        <w:rPr>
          <w:rFonts w:hint="default"/>
          <w:i/>
          <w:sz w:val="24"/>
          <w:szCs w:val="24"/>
        </w:rPr>
        <w:t>display:inline-block;</w:t>
      </w:r>
    </w:p>
    <w:p>
      <w:pPr>
        <w:pStyle w:val="5"/>
        <w:spacing w:before="7" w:line="240" w:lineRule="auto"/>
        <w:jc w:val="left"/>
        <w:rPr>
          <w:rFonts w:hint="default"/>
          <w:i/>
          <w:sz w:val="24"/>
          <w:szCs w:val="24"/>
        </w:rPr>
      </w:pPr>
      <w:r>
        <w:rPr>
          <w:rFonts w:hint="default"/>
          <w:i/>
          <w:sz w:val="24"/>
          <w:szCs w:val="24"/>
        </w:rPr>
        <w:t>color: white;</w:t>
      </w:r>
    </w:p>
    <w:p>
      <w:pPr>
        <w:pStyle w:val="5"/>
        <w:spacing w:before="7" w:line="240" w:lineRule="auto"/>
        <w:jc w:val="left"/>
        <w:rPr>
          <w:rFonts w:hint="default"/>
          <w:i/>
          <w:sz w:val="24"/>
          <w:szCs w:val="24"/>
        </w:rPr>
      </w:pPr>
      <w:r>
        <w:rPr>
          <w:rFonts w:hint="default"/>
          <w:i/>
          <w:sz w:val="24"/>
          <w:szCs w:val="24"/>
        </w:rPr>
        <w:t>border:3px white;</w:t>
      </w:r>
    </w:p>
    <w:p>
      <w:pPr>
        <w:pStyle w:val="5"/>
        <w:spacing w:before="7" w:line="240" w:lineRule="auto"/>
        <w:jc w:val="left"/>
        <w:rPr>
          <w:rFonts w:hint="default"/>
          <w:i/>
          <w:sz w:val="24"/>
          <w:szCs w:val="24"/>
        </w:rPr>
      </w:pPr>
      <w:r>
        <w:rPr>
          <w:rFonts w:hint="default"/>
          <w:i/>
          <w:sz w:val="24"/>
          <w:szCs w:val="24"/>
        </w:rPr>
        <w:t>text-align: center;</w:t>
      </w:r>
    </w:p>
    <w:p>
      <w:pPr>
        <w:pStyle w:val="5"/>
        <w:spacing w:before="7" w:line="240" w:lineRule="auto"/>
        <w:jc w:val="left"/>
        <w:rPr>
          <w:rFonts w:hint="default"/>
          <w:i/>
          <w:sz w:val="24"/>
          <w:szCs w:val="24"/>
        </w:rPr>
      </w:pPr>
      <w:r>
        <w:rPr>
          <w:rFonts w:hint="default"/>
          <w:i/>
          <w:sz w:val="24"/>
          <w:szCs w:val="24"/>
        </w:rPr>
        <w:t>margin:o;</w:t>
      </w:r>
    </w:p>
    <w:p>
      <w:pPr>
        <w:pStyle w:val="5"/>
        <w:spacing w:before="7" w:line="240" w:lineRule="auto"/>
        <w:jc w:val="left"/>
        <w:rPr>
          <w:rFonts w:hint="default"/>
          <w:i/>
          <w:sz w:val="24"/>
          <w:szCs w:val="24"/>
        </w:rPr>
      </w:pPr>
      <w:r>
        <w:rPr>
          <w:rFonts w:hint="default"/>
          <w:i/>
          <w:sz w:val="24"/>
          <w:szCs w:val="24"/>
        </w:rPr>
        <w:t>padding: 14px 16px;</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li {</w:t>
      </w:r>
    </w:p>
    <w:p>
      <w:pPr>
        <w:pStyle w:val="5"/>
        <w:spacing w:before="7" w:line="240" w:lineRule="auto"/>
        <w:jc w:val="left"/>
        <w:rPr>
          <w:rFonts w:hint="default"/>
          <w:i/>
          <w:sz w:val="24"/>
          <w:szCs w:val="24"/>
        </w:rPr>
      </w:pPr>
      <w:r>
        <w:rPr>
          <w:rFonts w:hint="default"/>
          <w:i/>
          <w:sz w:val="24"/>
          <w:szCs w:val="24"/>
        </w:rPr>
        <w:t>float: left;</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div.bum</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position:relative;</w:t>
      </w:r>
    </w:p>
    <w:p>
      <w:pPr>
        <w:pStyle w:val="5"/>
        <w:spacing w:before="7" w:line="240" w:lineRule="auto"/>
        <w:jc w:val="left"/>
        <w:rPr>
          <w:rFonts w:hint="default"/>
          <w:i/>
          <w:sz w:val="24"/>
          <w:szCs w:val="24"/>
        </w:rPr>
      </w:pPr>
      <w:r>
        <w:rPr>
          <w:rFonts w:hint="default"/>
          <w:i/>
          <w:sz w:val="24"/>
          <w:szCs w:val="24"/>
        </w:rPr>
        <w:t>top:20px;</w:t>
      </w:r>
    </w:p>
    <w:p>
      <w:pPr>
        <w:pStyle w:val="5"/>
        <w:spacing w:before="7" w:line="240" w:lineRule="auto"/>
        <w:jc w:val="left"/>
        <w:rPr>
          <w:rFonts w:hint="default"/>
          <w:i/>
          <w:sz w:val="24"/>
          <w:szCs w:val="24"/>
        </w:rPr>
      </w:pPr>
      <w:r>
        <w:rPr>
          <w:rFonts w:hint="default"/>
          <w:i/>
          <w:sz w:val="24"/>
          <w:szCs w:val="24"/>
        </w:rPr>
        <w:t>left:100px;</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div.chik</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position:relative;</w:t>
      </w:r>
    </w:p>
    <w:p>
      <w:pPr>
        <w:pStyle w:val="5"/>
        <w:spacing w:before="7" w:line="240" w:lineRule="auto"/>
        <w:jc w:val="left"/>
        <w:rPr>
          <w:rFonts w:hint="default"/>
          <w:i/>
          <w:sz w:val="24"/>
          <w:szCs w:val="24"/>
        </w:rPr>
      </w:pPr>
      <w:r>
        <w:rPr>
          <w:rFonts w:hint="default"/>
          <w:i/>
          <w:sz w:val="24"/>
          <w:szCs w:val="24"/>
        </w:rPr>
        <w:t>top:20px;</w:t>
      </w:r>
    </w:p>
    <w:p>
      <w:pPr>
        <w:pStyle w:val="5"/>
        <w:spacing w:before="7" w:line="240" w:lineRule="auto"/>
        <w:jc w:val="left"/>
        <w:rPr>
          <w:rFonts w:hint="default"/>
          <w:i/>
          <w:sz w:val="24"/>
          <w:szCs w:val="24"/>
        </w:rPr>
      </w:pPr>
      <w:r>
        <w:rPr>
          <w:rFonts w:hint="default"/>
          <w:i/>
          <w:sz w:val="24"/>
          <w:szCs w:val="24"/>
        </w:rPr>
        <w:t>padding-left:50px;</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li a, .dropbtn, .dropbtn1{</w:t>
      </w:r>
    </w:p>
    <w:p>
      <w:pPr>
        <w:pStyle w:val="5"/>
        <w:spacing w:before="7" w:line="240" w:lineRule="auto"/>
        <w:jc w:val="left"/>
        <w:rPr>
          <w:rFonts w:hint="default"/>
          <w:i/>
          <w:sz w:val="24"/>
          <w:szCs w:val="24"/>
        </w:rPr>
      </w:pPr>
      <w:r>
        <w:rPr>
          <w:rFonts w:hint="default"/>
          <w:i/>
          <w:sz w:val="24"/>
          <w:szCs w:val="24"/>
        </w:rPr>
        <w:t>display: inline-block;</w:t>
      </w:r>
    </w:p>
    <w:p>
      <w:pPr>
        <w:pStyle w:val="5"/>
        <w:spacing w:before="7" w:line="240" w:lineRule="auto"/>
        <w:jc w:val="left"/>
        <w:rPr>
          <w:rFonts w:hint="default"/>
          <w:i/>
          <w:sz w:val="24"/>
          <w:szCs w:val="24"/>
        </w:rPr>
      </w:pPr>
      <w:r>
        <w:rPr>
          <w:rFonts w:hint="default"/>
          <w:i/>
          <w:sz w:val="24"/>
          <w:szCs w:val="24"/>
        </w:rPr>
        <w:t>color: white;</w:t>
      </w:r>
    </w:p>
    <w:p>
      <w:pPr>
        <w:pStyle w:val="5"/>
        <w:spacing w:before="7" w:line="240" w:lineRule="auto"/>
        <w:jc w:val="left"/>
        <w:rPr>
          <w:rFonts w:hint="default"/>
          <w:i/>
          <w:sz w:val="24"/>
          <w:szCs w:val="24"/>
        </w:rPr>
      </w:pPr>
      <w:r>
        <w:rPr>
          <w:rFonts w:hint="default"/>
          <w:i/>
          <w:sz w:val="24"/>
          <w:szCs w:val="24"/>
        </w:rPr>
        <w:t>text-align: center;</w:t>
      </w:r>
    </w:p>
    <w:p>
      <w:pPr>
        <w:pStyle w:val="5"/>
        <w:spacing w:before="7" w:line="240" w:lineRule="auto"/>
        <w:jc w:val="left"/>
        <w:rPr>
          <w:rFonts w:hint="default"/>
          <w:i/>
          <w:sz w:val="24"/>
          <w:szCs w:val="24"/>
        </w:rPr>
      </w:pPr>
      <w:r>
        <w:rPr>
          <w:rFonts w:hint="default"/>
          <w:i/>
          <w:sz w:val="24"/>
          <w:szCs w:val="24"/>
        </w:rPr>
        <w:t>padding: 14px 16px;</w:t>
      </w:r>
    </w:p>
    <w:p>
      <w:pPr>
        <w:pStyle w:val="5"/>
        <w:spacing w:before="7" w:line="240" w:lineRule="auto"/>
        <w:jc w:val="left"/>
        <w:rPr>
          <w:rFonts w:hint="default"/>
          <w:i/>
          <w:sz w:val="24"/>
          <w:szCs w:val="24"/>
        </w:rPr>
      </w:pPr>
      <w:r>
        <w:rPr>
          <w:rFonts w:hint="default"/>
          <w:i/>
          <w:sz w:val="24"/>
          <w:szCs w:val="24"/>
        </w:rPr>
        <w:t>text-decoration: none;</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li a:hover, .dropdown:hover .dropbtn {</w:t>
      </w:r>
    </w:p>
    <w:p>
      <w:pPr>
        <w:pStyle w:val="5"/>
        <w:spacing w:before="7" w:line="240" w:lineRule="auto"/>
        <w:jc w:val="left"/>
        <w:rPr>
          <w:rFonts w:hint="default"/>
          <w:i/>
          <w:sz w:val="24"/>
          <w:szCs w:val="24"/>
        </w:rPr>
      </w:pPr>
      <w:r>
        <w:rPr>
          <w:rFonts w:hint="default"/>
          <w:i/>
          <w:sz w:val="24"/>
          <w:szCs w:val="24"/>
        </w:rPr>
        <w:t>background-color: red;</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li.dropdown {</w:t>
      </w:r>
    </w:p>
    <w:p>
      <w:pPr>
        <w:pStyle w:val="5"/>
        <w:spacing w:before="7" w:line="240" w:lineRule="auto"/>
        <w:jc w:val="left"/>
        <w:rPr>
          <w:rFonts w:hint="default"/>
          <w:i/>
          <w:sz w:val="24"/>
          <w:szCs w:val="24"/>
        </w:rPr>
      </w:pPr>
      <w:r>
        <w:rPr>
          <w:rFonts w:hint="default"/>
          <w:i/>
          <w:sz w:val="24"/>
          <w:szCs w:val="24"/>
        </w:rPr>
        <w:t>display: inline-block;</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.dropdown-content , .dropdown-content1 {</w:t>
      </w:r>
    </w:p>
    <w:p>
      <w:pPr>
        <w:pStyle w:val="5"/>
        <w:spacing w:before="7" w:line="240" w:lineRule="auto"/>
        <w:jc w:val="left"/>
        <w:rPr>
          <w:rFonts w:hint="default"/>
          <w:i/>
          <w:sz w:val="24"/>
          <w:szCs w:val="24"/>
        </w:rPr>
      </w:pPr>
      <w:r>
        <w:rPr>
          <w:rFonts w:hint="default"/>
          <w:i/>
          <w:sz w:val="24"/>
          <w:szCs w:val="24"/>
        </w:rPr>
        <w:t>display: none;</w:t>
      </w:r>
    </w:p>
    <w:p>
      <w:pPr>
        <w:pStyle w:val="5"/>
        <w:spacing w:before="7" w:line="240" w:lineRule="auto"/>
        <w:jc w:val="left"/>
        <w:rPr>
          <w:rFonts w:hint="default"/>
          <w:i/>
          <w:sz w:val="24"/>
          <w:szCs w:val="24"/>
        </w:rPr>
      </w:pPr>
      <w:r>
        <w:rPr>
          <w:rFonts w:hint="default"/>
          <w:i/>
          <w:sz w:val="24"/>
          <w:szCs w:val="24"/>
        </w:rPr>
        <w:t>position: absolute;</w:t>
      </w:r>
    </w:p>
    <w:p>
      <w:pPr>
        <w:pStyle w:val="5"/>
        <w:spacing w:before="7" w:line="240" w:lineRule="auto"/>
        <w:jc w:val="left"/>
        <w:rPr>
          <w:rFonts w:hint="default"/>
          <w:i/>
          <w:sz w:val="24"/>
          <w:szCs w:val="24"/>
        </w:rPr>
      </w:pPr>
      <w:r>
        <w:rPr>
          <w:rFonts w:hint="default"/>
          <w:i/>
          <w:sz w:val="24"/>
          <w:szCs w:val="24"/>
        </w:rPr>
        <w:t>background-color: #f9f9f9;</w:t>
      </w:r>
    </w:p>
    <w:p>
      <w:pPr>
        <w:pStyle w:val="5"/>
        <w:spacing w:before="7" w:line="240" w:lineRule="auto"/>
        <w:jc w:val="left"/>
        <w:rPr>
          <w:rFonts w:hint="default"/>
          <w:i/>
          <w:sz w:val="24"/>
          <w:szCs w:val="24"/>
        </w:rPr>
      </w:pPr>
      <w:r>
        <w:rPr>
          <w:rFonts w:hint="default"/>
          <w:i/>
          <w:sz w:val="24"/>
          <w:szCs w:val="24"/>
        </w:rPr>
        <w:t>min-width: 160px;</w:t>
      </w:r>
    </w:p>
    <w:p>
      <w:pPr>
        <w:pStyle w:val="5"/>
        <w:spacing w:before="7" w:line="240" w:lineRule="auto"/>
        <w:jc w:val="left"/>
        <w:rPr>
          <w:rFonts w:hint="default"/>
          <w:i/>
          <w:sz w:val="24"/>
          <w:szCs w:val="24"/>
        </w:rPr>
      </w:pPr>
      <w:r>
        <w:rPr>
          <w:rFonts w:hint="default"/>
          <w:i/>
          <w:sz w:val="24"/>
          <w:szCs w:val="24"/>
        </w:rPr>
        <w:t>box-shadow: 0px 8px 16px 0px rgba(0,0,0,0.2);</w:t>
      </w:r>
    </w:p>
    <w:p>
      <w:pPr>
        <w:pStyle w:val="5"/>
        <w:spacing w:before="7" w:line="240" w:lineRule="auto"/>
        <w:jc w:val="left"/>
        <w:rPr>
          <w:rFonts w:hint="default"/>
          <w:i/>
          <w:sz w:val="24"/>
          <w:szCs w:val="24"/>
        </w:rPr>
      </w:pPr>
      <w:r>
        <w:rPr>
          <w:rFonts w:hint="default"/>
          <w:i/>
          <w:sz w:val="24"/>
          <w:szCs w:val="24"/>
        </w:rPr>
        <w:t>z-index: 1;</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.dropdown-content a, .dropdown-content1 a {</w:t>
      </w:r>
    </w:p>
    <w:p>
      <w:pPr>
        <w:pStyle w:val="5"/>
        <w:spacing w:before="7" w:line="240" w:lineRule="auto"/>
        <w:jc w:val="left"/>
        <w:rPr>
          <w:rFonts w:hint="default"/>
          <w:i/>
          <w:sz w:val="24"/>
          <w:szCs w:val="24"/>
        </w:rPr>
      </w:pPr>
      <w:r>
        <w:rPr>
          <w:rFonts w:hint="default"/>
          <w:i/>
          <w:sz w:val="24"/>
          <w:szCs w:val="24"/>
        </w:rPr>
        <w:t>color: black;</w:t>
      </w:r>
    </w:p>
    <w:p>
      <w:pPr>
        <w:pStyle w:val="5"/>
        <w:spacing w:before="7" w:line="240" w:lineRule="auto"/>
        <w:jc w:val="left"/>
        <w:rPr>
          <w:rFonts w:hint="default"/>
          <w:i/>
          <w:sz w:val="24"/>
          <w:szCs w:val="24"/>
        </w:rPr>
      </w:pPr>
      <w:r>
        <w:rPr>
          <w:rFonts w:hint="default"/>
          <w:i/>
          <w:sz w:val="24"/>
          <w:szCs w:val="24"/>
        </w:rPr>
        <w:t>padding: 12px 16px;</w:t>
      </w:r>
    </w:p>
    <w:p>
      <w:pPr>
        <w:pStyle w:val="5"/>
        <w:spacing w:before="7" w:line="240" w:lineRule="auto"/>
        <w:jc w:val="left"/>
        <w:rPr>
          <w:rFonts w:hint="default"/>
          <w:i/>
          <w:sz w:val="24"/>
          <w:szCs w:val="24"/>
        </w:rPr>
      </w:pPr>
      <w:r>
        <w:rPr>
          <w:rFonts w:hint="default"/>
          <w:i/>
          <w:sz w:val="24"/>
          <w:szCs w:val="24"/>
        </w:rPr>
        <w:t>text-decoration: none;</w:t>
      </w:r>
    </w:p>
    <w:p>
      <w:pPr>
        <w:pStyle w:val="5"/>
        <w:spacing w:before="7" w:line="240" w:lineRule="auto"/>
        <w:jc w:val="left"/>
        <w:rPr>
          <w:rFonts w:hint="default"/>
          <w:i/>
          <w:sz w:val="24"/>
          <w:szCs w:val="24"/>
        </w:rPr>
      </w:pPr>
      <w:r>
        <w:rPr>
          <w:rFonts w:hint="default"/>
          <w:i/>
          <w:sz w:val="24"/>
          <w:szCs w:val="24"/>
        </w:rPr>
        <w:t>display: block;</w:t>
      </w:r>
    </w:p>
    <w:p>
      <w:pPr>
        <w:pStyle w:val="5"/>
        <w:spacing w:before="7" w:line="240" w:lineRule="auto"/>
        <w:jc w:val="left"/>
        <w:rPr>
          <w:rFonts w:hint="default"/>
          <w:i/>
          <w:sz w:val="24"/>
          <w:szCs w:val="24"/>
        </w:rPr>
      </w:pPr>
      <w:r>
        <w:rPr>
          <w:rFonts w:hint="default"/>
          <w:i/>
          <w:sz w:val="24"/>
          <w:szCs w:val="24"/>
        </w:rPr>
        <w:t>text-align: left;</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lang w:val="en-US"/>
        </w:rPr>
        <w:t xml:space="preserve"> </w:t>
      </w:r>
    </w:p>
    <w:p>
      <w:pPr>
        <w:pStyle w:val="5"/>
        <w:spacing w:before="7" w:line="240" w:lineRule="auto"/>
        <w:jc w:val="left"/>
        <w:rPr>
          <w:rFonts w:hint="default"/>
          <w:i/>
          <w:sz w:val="24"/>
          <w:szCs w:val="24"/>
        </w:rPr>
      </w:pPr>
      <w:r>
        <w:rPr>
          <w:rFonts w:hint="default"/>
          <w:i/>
          <w:sz w:val="24"/>
          <w:szCs w:val="24"/>
        </w:rPr>
        <w:t>color: #fff;</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cursor: pointer;</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.next{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right: 0;</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border-radius: 3px 0 0 3px;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.prev:hover,.next:hover{</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background-color: rgba(0,0,0,0.8);</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.caption{</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text-align: center;</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position: absolute;</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bottom: 8px;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width: 100%;</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color: #f2f2f2;</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font-size: 15px;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padding: 8px 22px;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.dots{</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width: 13px;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height: 13px;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background: gray;</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display: inline-block;</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lang w:val="en-US"/>
        </w:rPr>
        <w:t xml:space="preserve"> </w:t>
      </w:r>
      <w:r>
        <w:rPr>
          <w:rFonts w:hint="default"/>
          <w:i/>
          <w:sz w:val="24"/>
          <w:szCs w:val="24"/>
        </w:rPr>
        <w:t>align:center;</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.sasi</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align:center;</w:t>
      </w:r>
    </w:p>
    <w:p>
      <w:pPr>
        <w:pStyle w:val="5"/>
        <w:spacing w:before="7" w:line="240" w:lineRule="auto"/>
        <w:jc w:val="left"/>
        <w:rPr>
          <w:rFonts w:hint="default"/>
          <w:i/>
          <w:sz w:val="24"/>
          <w:szCs w:val="24"/>
        </w:rPr>
      </w:pPr>
      <w:r>
        <w:rPr>
          <w:rFonts w:hint="default"/>
          <w:i/>
          <w:sz w:val="24"/>
          <w:szCs w:val="24"/>
        </w:rPr>
        <w:t>display:block;</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.manju</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text-align:center;</w:t>
      </w:r>
    </w:p>
    <w:p>
      <w:pPr>
        <w:pStyle w:val="5"/>
        <w:spacing w:before="7" w:line="240" w:lineRule="auto"/>
        <w:jc w:val="left"/>
        <w:rPr>
          <w:rFonts w:hint="default"/>
          <w:i/>
          <w:sz w:val="24"/>
          <w:szCs w:val="24"/>
        </w:rPr>
      </w:pPr>
      <w:r>
        <w:rPr>
          <w:rFonts w:hint="default"/>
          <w:i/>
          <w:sz w:val="24"/>
          <w:szCs w:val="24"/>
        </w:rPr>
        <w:t>display:block;</w:t>
      </w:r>
    </w:p>
    <w:p>
      <w:pPr>
        <w:pStyle w:val="5"/>
        <w:spacing w:before="7" w:line="240" w:lineRule="auto"/>
        <w:jc w:val="left"/>
        <w:rPr>
          <w:rFonts w:hint="default"/>
          <w:i/>
          <w:sz w:val="24"/>
          <w:szCs w:val="24"/>
        </w:rPr>
      </w:pPr>
      <w:r>
        <w:rPr>
          <w:rFonts w:hint="default"/>
          <w:i/>
          <w:sz w:val="24"/>
          <w:szCs w:val="24"/>
        </w:rPr>
        <w:t>background-color:black;</w:t>
      </w:r>
    </w:p>
    <w:p>
      <w:pPr>
        <w:pStyle w:val="5"/>
        <w:spacing w:before="7" w:line="240" w:lineRule="auto"/>
        <w:jc w:val="left"/>
        <w:rPr>
          <w:rFonts w:hint="default"/>
          <w:i/>
          <w:sz w:val="24"/>
          <w:szCs w:val="24"/>
        </w:rPr>
      </w:pPr>
      <w:r>
        <w:rPr>
          <w:rFonts w:hint="default"/>
          <w:i/>
          <w:sz w:val="24"/>
          <w:szCs w:val="24"/>
        </w:rPr>
        <w:t>color:white;</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&lt;/style&gt;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&lt;/head&gt;</w:t>
      </w:r>
    </w:p>
    <w:p>
      <w:pPr>
        <w:pStyle w:val="5"/>
        <w:spacing w:before="7" w:line="240" w:lineRule="auto"/>
        <w:jc w:val="left"/>
        <w:rPr>
          <w:rFonts w:hint="default"/>
          <w:i/>
          <w:sz w:val="24"/>
          <w:szCs w:val="24"/>
        </w:rPr>
      </w:pPr>
      <w:r>
        <w:rPr>
          <w:rFonts w:hint="default"/>
          <w:i/>
          <w:sz w:val="24"/>
          <w:szCs w:val="24"/>
        </w:rPr>
        <w:t>&lt;body&gt;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&lt;nav&gt;</w:t>
      </w:r>
    </w:p>
    <w:p>
      <w:pPr>
        <w:pStyle w:val="5"/>
        <w:spacing w:before="7" w:line="240" w:lineRule="auto"/>
        <w:jc w:val="left"/>
        <w:rPr>
          <w:rFonts w:hint="default"/>
          <w:i/>
          <w:sz w:val="24"/>
          <w:szCs w:val="24"/>
        </w:rPr>
      </w:pPr>
      <w:r>
        <w:rPr>
          <w:rFonts w:hint="default"/>
          <w:i/>
          <w:sz w:val="24"/>
          <w:szCs w:val="24"/>
        </w:rPr>
        <w:t>&lt;div class="akka"&gt;</w:t>
      </w:r>
    </w:p>
    <w:p>
      <w:pPr>
        <w:pStyle w:val="5"/>
        <w:spacing w:before="7" w:line="240" w:lineRule="auto"/>
        <w:jc w:val="left"/>
        <w:rPr>
          <w:rFonts w:hint="default"/>
          <w:i/>
          <w:sz w:val="24"/>
          <w:szCs w:val="24"/>
        </w:rPr>
      </w:pPr>
      <w:r>
        <w:rPr>
          <w:rFonts w:hint="default"/>
          <w:i/>
          <w:sz w:val="24"/>
          <w:szCs w:val="24"/>
        </w:rPr>
        <w:t>&lt;span style="font-size:30px;cursor:pointer" onclick="openNav()"&gt;&amp;#9776; &lt;/span&gt;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&lt;script&gt;</w:t>
      </w:r>
    </w:p>
    <w:p>
      <w:pPr>
        <w:pStyle w:val="5"/>
        <w:spacing w:before="7" w:line="240" w:lineRule="auto"/>
        <w:jc w:val="left"/>
        <w:rPr>
          <w:rFonts w:hint="default"/>
          <w:i/>
          <w:sz w:val="24"/>
          <w:szCs w:val="24"/>
        </w:rPr>
      </w:pPr>
      <w:r>
        <w:rPr>
          <w:rFonts w:hint="default"/>
          <w:i/>
          <w:sz w:val="24"/>
          <w:szCs w:val="24"/>
        </w:rPr>
        <w:t>function openNav() {</w:t>
      </w:r>
    </w:p>
    <w:p>
      <w:pPr>
        <w:pStyle w:val="5"/>
        <w:spacing w:before="7" w:line="240" w:lineRule="auto"/>
        <w:jc w:val="left"/>
        <w:rPr>
          <w:rFonts w:hint="default"/>
          <w:i/>
          <w:sz w:val="24"/>
          <w:szCs w:val="24"/>
        </w:rPr>
      </w:pPr>
      <w:r>
        <w:rPr>
          <w:rFonts w:hint="default"/>
          <w:i/>
          <w:sz w:val="24"/>
          <w:szCs w:val="24"/>
        </w:rPr>
        <w:t>document.getElementById("mySidenav").style.width = "250px";</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function closeNav() {</w:t>
      </w:r>
    </w:p>
    <w:p>
      <w:pPr>
        <w:pStyle w:val="5"/>
        <w:spacing w:before="7" w:line="240" w:lineRule="auto"/>
        <w:jc w:val="left"/>
        <w:rPr>
          <w:rFonts w:hint="default"/>
          <w:i/>
          <w:sz w:val="24"/>
          <w:szCs w:val="24"/>
        </w:rPr>
      </w:pPr>
      <w:r>
        <w:rPr>
          <w:rFonts w:hint="default"/>
          <w:i/>
          <w:sz w:val="24"/>
          <w:szCs w:val="24"/>
        </w:rPr>
        <w:t>document.getElementById("mySidenav").style.width = "0";</w:t>
      </w: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r>
        <w:rPr>
          <w:rFonts w:hint="default"/>
          <w:i/>
          <w:sz w:val="24"/>
          <w:szCs w:val="24"/>
        </w:rPr>
        <w:t>&lt;/script&gt;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id="mySidenav" class="sidenav"&gt;</w:t>
      </w:r>
    </w:p>
    <w:p>
      <w:pPr>
        <w:pStyle w:val="5"/>
        <w:spacing w:before="7" w:line="240" w:lineRule="auto"/>
        <w:jc w:val="left"/>
        <w:rPr>
          <w:rFonts w:hint="default"/>
          <w:i/>
          <w:sz w:val="24"/>
          <w:szCs w:val="24"/>
        </w:rPr>
      </w:pPr>
      <w:r>
        <w:rPr>
          <w:rFonts w:hint="default"/>
          <w:i/>
          <w:sz w:val="24"/>
          <w:szCs w:val="24"/>
        </w:rPr>
        <w:t>&lt;a href="javascript:void(0)" class="closebtn" onclick="closeNav()"&gt;&amp;times;&lt;/a&gt;</w:t>
      </w:r>
    </w:p>
    <w:p>
      <w:pPr>
        <w:pStyle w:val="5"/>
        <w:spacing w:before="7" w:line="240" w:lineRule="auto"/>
        <w:jc w:val="left"/>
        <w:rPr>
          <w:rFonts w:hint="default"/>
          <w:i/>
          <w:sz w:val="24"/>
          <w:szCs w:val="24"/>
        </w:rPr>
      </w:pPr>
      <w:r>
        <w:rPr>
          <w:rFonts w:hint="default"/>
          <w:i/>
          <w:sz w:val="24"/>
          <w:szCs w:val="24"/>
        </w:rPr>
        <w:t>&lt;a href="login.php"&gt;LOGIN&lt;/a&gt;</w:t>
      </w:r>
    </w:p>
    <w:p>
      <w:pPr>
        <w:pStyle w:val="5"/>
        <w:spacing w:before="7" w:line="240" w:lineRule="auto"/>
        <w:jc w:val="left"/>
        <w:rPr>
          <w:rFonts w:hint="default"/>
          <w:i/>
          <w:sz w:val="24"/>
          <w:szCs w:val="24"/>
        </w:rPr>
      </w:pPr>
      <w:r>
        <w:rPr>
          <w:rFonts w:hint="default"/>
          <w:i/>
          <w:sz w:val="24"/>
          <w:szCs w:val="24"/>
        </w:rPr>
        <w:t>&lt;a href="https://en.wikipedia.org/wiki/Indian_Railway_Catering_and_Tourism_Corporation"&gt;About&lt;/a&gt;</w:t>
      </w:r>
    </w:p>
    <w:p>
      <w:pPr>
        <w:pStyle w:val="5"/>
        <w:spacing w:before="7" w:line="240" w:lineRule="auto"/>
        <w:jc w:val="left"/>
        <w:rPr>
          <w:rFonts w:hint="default"/>
          <w:i/>
          <w:sz w:val="24"/>
          <w:szCs w:val="24"/>
        </w:rPr>
      </w:pPr>
      <w:r>
        <w:rPr>
          <w:rFonts w:hint="default"/>
          <w:i/>
          <w:sz w:val="24"/>
          <w:szCs w:val="24"/>
        </w:rPr>
        <w:t>&lt;a href="https://www.services.irctc.co.in/homebody.html"&gt;Services&lt;/a&gt;</w:t>
      </w:r>
    </w:p>
    <w:p>
      <w:pPr>
        <w:pStyle w:val="5"/>
        <w:spacing w:before="7" w:line="240" w:lineRule="auto"/>
        <w:jc w:val="left"/>
        <w:rPr>
          <w:rFonts w:hint="default"/>
          <w:i/>
          <w:sz w:val="24"/>
          <w:szCs w:val="24"/>
        </w:rPr>
      </w:pPr>
      <w:r>
        <w:rPr>
          <w:rFonts w:hint="default"/>
          <w:i/>
          <w:sz w:val="24"/>
          <w:szCs w:val="24"/>
        </w:rPr>
        <w:t>&lt;a href="http://contents.irctc.co.in/en/FAQs.html"&gt;FAQ's&lt;/a&gt;</w:t>
      </w:r>
    </w:p>
    <w:p>
      <w:pPr>
        <w:pStyle w:val="5"/>
        <w:spacing w:before="7" w:line="240" w:lineRule="auto"/>
        <w:jc w:val="left"/>
        <w:rPr>
          <w:rFonts w:hint="default"/>
          <w:i/>
          <w:sz w:val="24"/>
          <w:szCs w:val="24"/>
        </w:rPr>
      </w:pPr>
      <w:r>
        <w:rPr>
          <w:rFonts w:hint="default"/>
          <w:i/>
          <w:sz w:val="24"/>
          <w:szCs w:val="24"/>
        </w:rPr>
        <w:t>&lt;a href="https://www.irctc.co.in/eticketing/contact.jsf"&gt;Contact&lt;/a&gt;</w:t>
      </w:r>
    </w:p>
    <w:p>
      <w:pPr>
        <w:pStyle w:val="5"/>
        <w:spacing w:before="7" w:line="240" w:lineRule="auto"/>
        <w:jc w:val="left"/>
        <w:rPr>
          <w:rFonts w:hint="default"/>
          <w:i/>
          <w:sz w:val="24"/>
          <w:szCs w:val="24"/>
        </w:rPr>
      </w:pPr>
      <w:r>
        <w:rPr>
          <w:rFonts w:hint="default"/>
          <w:i/>
          <w:sz w:val="24"/>
          <w:szCs w:val="24"/>
        </w:rPr>
        <w:t>&lt;a href="gallery.html"&gt;Gallery&lt;/a&gt;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&lt;ul class="top1"&gt;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&lt;li class="bava"&gt;&lt;a href="http://contents.irctc.co.in/en/IRCTC_andriod_App.html"  &gt;App&lt;/a&gt;&lt;/li&gt;</w:t>
      </w:r>
    </w:p>
    <w:p>
      <w:pPr>
        <w:pStyle w:val="5"/>
        <w:spacing w:before="7" w:line="240" w:lineRule="auto"/>
        <w:jc w:val="left"/>
        <w:rPr>
          <w:rFonts w:hint="default"/>
          <w:i/>
          <w:sz w:val="24"/>
          <w:szCs w:val="24"/>
        </w:rPr>
      </w:pPr>
      <w:r>
        <w:rPr>
          <w:rFonts w:hint="default"/>
          <w:i/>
          <w:sz w:val="24"/>
          <w:szCs w:val="24"/>
        </w:rPr>
        <w:t>&lt;li class="bava"&gt;&lt;a href="https://www.facebook.com/IRCTCofficial/"&gt;Facebook&lt;/a&gt;&lt;/li&gt;</w:t>
      </w:r>
    </w:p>
    <w:p>
      <w:pPr>
        <w:pStyle w:val="5"/>
        <w:spacing w:before="7" w:line="240" w:lineRule="auto"/>
        <w:jc w:val="left"/>
        <w:rPr>
          <w:rFonts w:hint="default"/>
          <w:i/>
          <w:sz w:val="24"/>
          <w:szCs w:val="24"/>
        </w:rPr>
      </w:pPr>
      <w:r>
        <w:rPr>
          <w:rFonts w:hint="default"/>
          <w:i/>
          <w:sz w:val="24"/>
          <w:szCs w:val="24"/>
        </w:rPr>
        <w:t>&lt;li class="bava"&gt;&lt;a href="https://www.irctc.co.in/online-charts/"&gt;CHATRS&lt;/a&gt;&lt;/li&gt;</w:t>
      </w:r>
    </w:p>
    <w:p>
      <w:pPr>
        <w:pStyle w:val="5"/>
        <w:spacing w:before="7" w:line="240" w:lineRule="auto"/>
        <w:jc w:val="left"/>
        <w:rPr>
          <w:rFonts w:hint="default"/>
          <w:i/>
          <w:sz w:val="24"/>
          <w:szCs w:val="24"/>
        </w:rPr>
      </w:pPr>
      <w:r>
        <w:rPr>
          <w:rFonts w:hint="default"/>
          <w:i/>
          <w:sz w:val="24"/>
          <w:szCs w:val="24"/>
        </w:rPr>
        <w:t>&lt;li class="bava"&gt;&lt;a href="https://www.railyatri.in/pnr-status"&gt;PNR STATUS&lt;/a&gt;&lt;/li&gt;</w:t>
      </w:r>
    </w:p>
    <w:p>
      <w:pPr>
        <w:pStyle w:val="5"/>
        <w:spacing w:before="7" w:line="240" w:lineRule="auto"/>
        <w:jc w:val="left"/>
        <w:rPr>
          <w:rFonts w:hint="default"/>
          <w:i/>
          <w:sz w:val="24"/>
          <w:szCs w:val="24"/>
        </w:rPr>
      </w:pPr>
      <w:r>
        <w:rPr>
          <w:rFonts w:hint="default"/>
          <w:i/>
          <w:sz w:val="24"/>
          <w:szCs w:val="24"/>
        </w:rPr>
        <w:t>&lt;li class="bava"&gt;&lt;a href="https://www.ndtv.com/indian-railway/trains-between-stations"&gt;Search Trains&lt;/a&gt;&lt;/li&gt;</w:t>
      </w:r>
    </w:p>
    <w:p>
      <w:pPr>
        <w:pStyle w:val="5"/>
        <w:spacing w:before="7" w:line="240" w:lineRule="auto"/>
        <w:jc w:val="left"/>
        <w:rPr>
          <w:rFonts w:hint="default"/>
          <w:i/>
          <w:sz w:val="24"/>
          <w:szCs w:val="24"/>
        </w:rPr>
      </w:pPr>
      <w:r>
        <w:rPr>
          <w:rFonts w:hint="default"/>
          <w:i/>
          <w:sz w:val="24"/>
          <w:szCs w:val="24"/>
        </w:rPr>
        <w:t>&lt;li class="bava"&gt;&lt;a href="#" class="active"&gt;HOME&lt;/a&gt;&lt;/li&gt;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&lt;/nav&gt;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class="header"&gt;</w:t>
      </w:r>
    </w:p>
    <w:p>
      <w:pPr>
        <w:pStyle w:val="5"/>
        <w:spacing w:before="7" w:line="240" w:lineRule="auto"/>
        <w:jc w:val="left"/>
        <w:rPr>
          <w:rFonts w:hint="default"/>
          <w:i/>
          <w:sz w:val="24"/>
          <w:szCs w:val="24"/>
        </w:rPr>
      </w:pPr>
      <w:r>
        <w:rPr>
          <w:rFonts w:hint="default"/>
          <w:i/>
          <w:sz w:val="24"/>
          <w:szCs w:val="24"/>
        </w:rPr>
        <w:t>&lt;img src="dp.jpg" width="1020px" height="400px"&gt;</w:t>
      </w:r>
    </w:p>
    <w:p>
      <w:pPr>
        <w:pStyle w:val="5"/>
        <w:spacing w:before="7" w:line="240" w:lineRule="auto"/>
        <w:jc w:val="left"/>
        <w:rPr>
          <w:rFonts w:hint="default"/>
          <w:i/>
          <w:sz w:val="24"/>
          <w:szCs w:val="24"/>
        </w:rPr>
      </w:pPr>
      <w:r>
        <w:rPr>
          <w:rFonts w:hint="default"/>
          <w:i/>
          <w:sz w:val="24"/>
          <w:szCs w:val="24"/>
        </w:rPr>
        <w:t>&lt;div class="topleft"&gt;</w:t>
      </w:r>
    </w:p>
    <w:p>
      <w:pPr>
        <w:pStyle w:val="5"/>
        <w:spacing w:before="7" w:line="240" w:lineRule="auto"/>
        <w:jc w:val="left"/>
        <w:rPr>
          <w:rFonts w:hint="default"/>
          <w:i/>
          <w:sz w:val="24"/>
          <w:szCs w:val="24"/>
        </w:rPr>
      </w:pPr>
      <w:r>
        <w:rPr>
          <w:rFonts w:hint="default"/>
          <w:i/>
          <w:sz w:val="24"/>
          <w:szCs w:val="24"/>
        </w:rPr>
        <w:t>&lt;img src="dp3.jpg" width="95px" height="95px"&gt;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class="text"&gt;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INDIAN RAILWAYS</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class="text1"&gt;</w:t>
      </w:r>
    </w:p>
    <w:p>
      <w:pPr>
        <w:pStyle w:val="5"/>
        <w:spacing w:before="7" w:line="240" w:lineRule="auto"/>
        <w:jc w:val="left"/>
        <w:rPr>
          <w:rFonts w:hint="default"/>
          <w:i/>
          <w:sz w:val="24"/>
          <w:szCs w:val="24"/>
        </w:rPr>
      </w:pPr>
      <w:r>
        <w:rPr>
          <w:rFonts w:hint="default"/>
          <w:i/>
          <w:sz w:val="24"/>
          <w:szCs w:val="24"/>
        </w:rPr>
        <w:t>&lt;p&gt;</w:t>
      </w:r>
    </w:p>
    <w:p>
      <w:pPr>
        <w:pStyle w:val="5"/>
        <w:spacing w:before="7" w:line="240" w:lineRule="auto"/>
        <w:jc w:val="left"/>
        <w:rPr>
          <w:rFonts w:hint="default"/>
          <w:i/>
          <w:sz w:val="24"/>
          <w:szCs w:val="24"/>
        </w:rPr>
      </w:pPr>
      <w:r>
        <w:rPr>
          <w:rFonts w:hint="default"/>
          <w:i/>
          <w:sz w:val="24"/>
          <w:szCs w:val="24"/>
        </w:rPr>
        <w:t>SAFETY|SECURITY|PUNCTYALITY</w:t>
      </w:r>
    </w:p>
    <w:p>
      <w:pPr>
        <w:pStyle w:val="5"/>
        <w:spacing w:before="7" w:line="240" w:lineRule="auto"/>
        <w:jc w:val="left"/>
        <w:rPr>
          <w:rFonts w:hint="default"/>
          <w:i/>
          <w:sz w:val="24"/>
          <w:szCs w:val="24"/>
        </w:rPr>
      </w:pPr>
      <w:r>
        <w:rPr>
          <w:rFonts w:hint="default"/>
          <w:i/>
          <w:sz w:val="24"/>
          <w:szCs w:val="24"/>
        </w:rPr>
        <w:t>&lt;/p&gt;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&lt;li class="dropdown"&gt;</w:t>
      </w:r>
    </w:p>
    <w:p>
      <w:pPr>
        <w:pStyle w:val="5"/>
        <w:spacing w:before="7" w:line="240" w:lineRule="auto"/>
        <w:jc w:val="left"/>
        <w:rPr>
          <w:rFonts w:hint="default"/>
          <w:i/>
          <w:sz w:val="24"/>
          <w:szCs w:val="24"/>
        </w:rPr>
      </w:pPr>
      <w:r>
        <w:rPr>
          <w:rFonts w:hint="default"/>
          <w:i/>
          <w:sz w:val="24"/>
          <w:szCs w:val="24"/>
        </w:rPr>
        <w:t>&lt;a href="javascript:void(0)" class="dropbtn"&gt;TRAINS&lt;/a&gt;</w:t>
      </w:r>
    </w:p>
    <w:p>
      <w:pPr>
        <w:pStyle w:val="5"/>
        <w:spacing w:before="7" w:line="240" w:lineRule="auto"/>
        <w:jc w:val="left"/>
        <w:rPr>
          <w:rFonts w:hint="default"/>
          <w:i/>
          <w:sz w:val="24"/>
          <w:szCs w:val="24"/>
        </w:rPr>
      </w:pPr>
      <w:r>
        <w:rPr>
          <w:rFonts w:hint="default"/>
          <w:i/>
          <w:sz w:val="24"/>
          <w:szCs w:val="24"/>
        </w:rPr>
        <w:t>&lt;div class="dropdown-content"&gt;</w:t>
      </w:r>
    </w:p>
    <w:p>
      <w:pPr>
        <w:pStyle w:val="5"/>
        <w:spacing w:before="7" w:line="240" w:lineRule="auto"/>
        <w:jc w:val="left"/>
        <w:rPr>
          <w:rFonts w:hint="default"/>
          <w:i/>
          <w:sz w:val="24"/>
          <w:szCs w:val="24"/>
        </w:rPr>
      </w:pPr>
      <w:r>
        <w:rPr>
          <w:rFonts w:hint="default"/>
          <w:i/>
          <w:sz w:val="24"/>
          <w:szCs w:val="24"/>
        </w:rPr>
        <w:t>&lt;a href="https://www.irctc.co.in/nget/train-search"&gt;BOOK NOW&lt;/a&gt;</w:t>
      </w:r>
    </w:p>
    <w:p>
      <w:pPr>
        <w:pStyle w:val="5"/>
        <w:spacing w:before="7" w:line="240" w:lineRule="auto"/>
        <w:jc w:val="left"/>
        <w:rPr>
          <w:rFonts w:hint="default"/>
          <w:i/>
          <w:sz w:val="24"/>
          <w:szCs w:val="24"/>
        </w:rPr>
      </w:pPr>
      <w:r>
        <w:rPr>
          <w:rFonts w:hint="default"/>
          <w:i/>
          <w:sz w:val="24"/>
          <w:szCs w:val="24"/>
        </w:rPr>
        <w:t>&lt;a href="https://www.irctc.co.in/nget/train-search"&gt;Foreign Tourist Booking&lt;/a&gt;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&lt;li class="dropdown1"&gt;</w:t>
      </w:r>
    </w:p>
    <w:p>
      <w:pPr>
        <w:pStyle w:val="5"/>
        <w:spacing w:before="7" w:line="240" w:lineRule="auto"/>
        <w:jc w:val="left"/>
        <w:rPr>
          <w:rFonts w:hint="default"/>
          <w:i/>
          <w:sz w:val="24"/>
          <w:szCs w:val="24"/>
        </w:rPr>
      </w:pPr>
      <w:r>
        <w:rPr>
          <w:rFonts w:hint="default"/>
          <w:i/>
          <w:sz w:val="24"/>
          <w:szCs w:val="24"/>
        </w:rPr>
        <w:t>&lt;a href="javascript:void(0)" class="dropbtn1"&gt;CANCEL TICKETS&lt;/a&gt;</w:t>
      </w:r>
    </w:p>
    <w:p>
      <w:pPr>
        <w:pStyle w:val="5"/>
        <w:spacing w:before="7" w:line="240" w:lineRule="auto"/>
        <w:jc w:val="left"/>
        <w:rPr>
          <w:rFonts w:hint="default"/>
          <w:i/>
          <w:sz w:val="24"/>
          <w:szCs w:val="24"/>
        </w:rPr>
      </w:pPr>
      <w:r>
        <w:rPr>
          <w:rFonts w:hint="default"/>
          <w:i/>
          <w:sz w:val="24"/>
          <w:szCs w:val="24"/>
        </w:rPr>
        <w:t>&lt;div class="dropdown-content1"&gt;</w:t>
      </w:r>
    </w:p>
    <w:p>
      <w:pPr>
        <w:pStyle w:val="5"/>
        <w:spacing w:before="7" w:line="240" w:lineRule="auto"/>
        <w:jc w:val="left"/>
        <w:rPr>
          <w:rFonts w:hint="default"/>
          <w:i/>
          <w:sz w:val="24"/>
          <w:szCs w:val="24"/>
        </w:rPr>
      </w:pPr>
      <w:r>
        <w:rPr>
          <w:rFonts w:hint="default"/>
          <w:i/>
          <w:sz w:val="24"/>
          <w:szCs w:val="24"/>
        </w:rPr>
        <w:t>&lt;a href="https://www.irctc.co.in/nget/train-search"&gt;E-TICKETS&lt;/a&gt;</w:t>
      </w:r>
    </w:p>
    <w:p>
      <w:pPr>
        <w:pStyle w:val="5"/>
        <w:spacing w:before="7" w:line="240" w:lineRule="auto"/>
        <w:jc w:val="left"/>
        <w:rPr>
          <w:rFonts w:hint="default"/>
          <w:i/>
          <w:sz w:val="24"/>
          <w:szCs w:val="24"/>
        </w:rPr>
      </w:pPr>
      <w:r>
        <w:rPr>
          <w:rFonts w:hint="default"/>
          <w:i/>
          <w:sz w:val="24"/>
          <w:szCs w:val="24"/>
        </w:rPr>
        <w:t>&lt;a href="https://www.operations.irctc.co.in/ctcan/SystemTktCanLogin.jsf"&gt;COUNTER TICKETS&lt;/a&gt;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&lt;/li&gt;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&lt;a href="https://www.irctc.co.in/nget/pnr-enquiry"&gt;PNR Enquiry&lt;/a&gt;</w:t>
      </w:r>
    </w:p>
    <w:p>
      <w:pPr>
        <w:pStyle w:val="5"/>
        <w:spacing w:before="7" w:line="240" w:lineRule="auto"/>
        <w:jc w:val="left"/>
        <w:rPr>
          <w:rFonts w:hint="default"/>
          <w:i/>
          <w:sz w:val="24"/>
          <w:szCs w:val="24"/>
        </w:rPr>
      </w:pPr>
      <w:r>
        <w:rPr>
          <w:rFonts w:hint="default"/>
          <w:i/>
          <w:sz w:val="24"/>
          <w:szCs w:val="24"/>
        </w:rPr>
        <w:t>&lt;a href="https://www.irctc.co.in/nget/check-train-schedule"&gt;TRAIN SCHEDULE&lt;/a&gt;</w:t>
      </w:r>
    </w:p>
    <w:p>
      <w:pPr>
        <w:pStyle w:val="5"/>
        <w:spacing w:before="7" w:line="240" w:lineRule="auto"/>
        <w:jc w:val="left"/>
        <w:rPr>
          <w:rFonts w:hint="default"/>
          <w:i/>
          <w:sz w:val="24"/>
          <w:szCs w:val="24"/>
        </w:rPr>
      </w:pPr>
      <w:r>
        <w:rPr>
          <w:rFonts w:hint="default"/>
          <w:i/>
          <w:sz w:val="24"/>
          <w:szCs w:val="24"/>
        </w:rPr>
        <w:t>&lt;a href="https://www.railyatri.in/live-train-status"&gt;TRACK ur TRAIN&lt;/a&gt;</w:t>
      </w:r>
    </w:p>
    <w:p>
      <w:pPr>
        <w:pStyle w:val="5"/>
        <w:spacing w:before="7" w:line="240" w:lineRule="auto"/>
        <w:jc w:val="left"/>
        <w:rPr>
          <w:rFonts w:hint="default"/>
          <w:i/>
          <w:sz w:val="24"/>
          <w:szCs w:val="24"/>
        </w:rPr>
      </w:pPr>
      <w:r>
        <w:rPr>
          <w:rFonts w:hint="default"/>
          <w:i/>
          <w:sz w:val="24"/>
          <w:szCs w:val="24"/>
        </w:rPr>
        <w:t>&lt;a href="https://www.ftr.irctc.co.in/ftr/"&gt;TRAIN BOOKING&lt;/a&gt;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&lt;/li&gt;</w:t>
      </w:r>
    </w:p>
    <w:p>
      <w:pPr>
        <w:pStyle w:val="5"/>
        <w:spacing w:before="7" w:line="240" w:lineRule="auto"/>
        <w:jc w:val="left"/>
        <w:rPr>
          <w:rFonts w:hint="default"/>
          <w:i/>
          <w:sz w:val="24"/>
          <w:szCs w:val="24"/>
        </w:rPr>
      </w:pPr>
      <w:r>
        <w:rPr>
          <w:rFonts w:hint="default"/>
          <w:i/>
          <w:sz w:val="24"/>
          <w:szCs w:val="24"/>
        </w:rPr>
        <w:t>&lt;li class="dropdown"&gt;</w:t>
      </w:r>
    </w:p>
    <w:p>
      <w:pPr>
        <w:pStyle w:val="5"/>
        <w:spacing w:before="7" w:line="240" w:lineRule="auto"/>
        <w:jc w:val="left"/>
        <w:rPr>
          <w:rFonts w:hint="default"/>
          <w:i/>
          <w:sz w:val="24"/>
          <w:szCs w:val="24"/>
        </w:rPr>
      </w:pPr>
      <w:r>
        <w:rPr>
          <w:rFonts w:hint="default"/>
          <w:i/>
          <w:sz w:val="24"/>
          <w:szCs w:val="24"/>
        </w:rPr>
        <w:t>&lt;a href="javascript:void(0)" class="dropbtn"&gt;HOLIDAYS&lt;/a&gt;</w:t>
      </w:r>
    </w:p>
    <w:p>
      <w:pPr>
        <w:pStyle w:val="5"/>
        <w:spacing w:before="7" w:line="240" w:lineRule="auto"/>
        <w:jc w:val="left"/>
        <w:rPr>
          <w:rFonts w:hint="default"/>
          <w:i/>
          <w:sz w:val="24"/>
          <w:szCs w:val="24"/>
        </w:rPr>
      </w:pPr>
      <w:r>
        <w:rPr>
          <w:rFonts w:hint="default"/>
          <w:i/>
          <w:sz w:val="24"/>
          <w:szCs w:val="24"/>
        </w:rPr>
        <w:t>&lt;div class="dropdown-content"&gt;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&lt;li class="dropdown1"&gt;</w:t>
      </w:r>
    </w:p>
    <w:p>
      <w:pPr>
        <w:pStyle w:val="5"/>
        <w:spacing w:before="7" w:line="240" w:lineRule="auto"/>
        <w:jc w:val="left"/>
        <w:rPr>
          <w:rFonts w:hint="default"/>
          <w:i/>
          <w:sz w:val="24"/>
          <w:szCs w:val="24"/>
        </w:rPr>
      </w:pPr>
      <w:r>
        <w:rPr>
          <w:rFonts w:hint="default"/>
          <w:i/>
          <w:sz w:val="24"/>
          <w:szCs w:val="24"/>
        </w:rPr>
        <w:t>&lt;a href="javascript:void(0)" class="dropbtn1"&gt;SPECIAL TRAINS&lt;/a&gt;</w:t>
      </w:r>
    </w:p>
    <w:p>
      <w:pPr>
        <w:pStyle w:val="5"/>
        <w:spacing w:before="7" w:line="240" w:lineRule="auto"/>
        <w:jc w:val="left"/>
        <w:rPr>
          <w:rFonts w:hint="default"/>
          <w:i/>
          <w:sz w:val="24"/>
          <w:szCs w:val="24"/>
        </w:rPr>
      </w:pPr>
      <w:r>
        <w:rPr>
          <w:rFonts w:hint="default"/>
          <w:i/>
          <w:sz w:val="24"/>
          <w:szCs w:val="24"/>
        </w:rPr>
        <w:t>&lt;div class="dropdown-content1"&gt;</w:t>
      </w:r>
    </w:p>
    <w:p>
      <w:pPr>
        <w:pStyle w:val="5"/>
        <w:spacing w:before="7" w:line="240" w:lineRule="auto"/>
        <w:jc w:val="left"/>
        <w:rPr>
          <w:rFonts w:hint="default"/>
          <w:i/>
          <w:sz w:val="24"/>
          <w:szCs w:val="24"/>
        </w:rPr>
      </w:pPr>
      <w:r>
        <w:rPr>
          <w:rFonts w:hint="default"/>
          <w:i/>
          <w:sz w:val="24"/>
          <w:szCs w:val="24"/>
        </w:rPr>
        <w:t>&lt;a href="https://www.irctctourism.com/tourpacakage_search?searchKey=&amp;tagType=&amp;travelType=Domestic&amp;sector=All&amp;bdar=1"&gt;TOURISM TRAIN&lt;/a&gt;</w:t>
      </w:r>
    </w:p>
    <w:p>
      <w:pPr>
        <w:pStyle w:val="5"/>
        <w:spacing w:before="7" w:line="240" w:lineRule="auto"/>
        <w:jc w:val="left"/>
        <w:rPr>
          <w:rFonts w:hint="default"/>
          <w:i/>
          <w:sz w:val="24"/>
          <w:szCs w:val="24"/>
        </w:rPr>
      </w:pPr>
      <w:r>
        <w:rPr>
          <w:rFonts w:hint="default"/>
          <w:i/>
          <w:sz w:val="24"/>
          <w:szCs w:val="24"/>
        </w:rPr>
        <w:t>&lt;a href="https://www.the-maharajas.com/"&gt;MAHARAJAS EXPRESS&lt;/a&gt;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&lt;/li&gt;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&lt;li class="dropdown1"&gt;</w:t>
      </w:r>
    </w:p>
    <w:p>
      <w:pPr>
        <w:pStyle w:val="5"/>
        <w:spacing w:before="7" w:line="240" w:lineRule="auto"/>
        <w:jc w:val="left"/>
        <w:rPr>
          <w:rFonts w:hint="default"/>
          <w:i/>
          <w:sz w:val="24"/>
          <w:szCs w:val="24"/>
        </w:rPr>
      </w:pPr>
      <w:r>
        <w:rPr>
          <w:rFonts w:hint="default"/>
          <w:i/>
          <w:sz w:val="24"/>
          <w:szCs w:val="24"/>
        </w:rPr>
        <w:t>&lt;a href="javascript:void(0)" class="dropbtn1"&gt;PACKAGES&lt;/a&gt;</w:t>
      </w:r>
    </w:p>
    <w:p>
      <w:pPr>
        <w:pStyle w:val="5"/>
        <w:spacing w:before="7" w:line="240" w:lineRule="auto"/>
        <w:jc w:val="left"/>
        <w:rPr>
          <w:rFonts w:hint="default"/>
          <w:i/>
          <w:sz w:val="24"/>
          <w:szCs w:val="24"/>
        </w:rPr>
      </w:pPr>
      <w:r>
        <w:rPr>
          <w:rFonts w:hint="default"/>
          <w:i/>
          <w:sz w:val="24"/>
          <w:szCs w:val="24"/>
        </w:rPr>
        <w:t>&lt;div class="dropdown-content1"&gt;</w:t>
      </w:r>
    </w:p>
    <w:p>
      <w:pPr>
        <w:pStyle w:val="5"/>
        <w:spacing w:before="7" w:line="240" w:lineRule="auto"/>
        <w:jc w:val="left"/>
        <w:rPr>
          <w:rFonts w:hint="default"/>
          <w:i/>
          <w:sz w:val="24"/>
          <w:szCs w:val="24"/>
        </w:rPr>
      </w:pPr>
      <w:r>
        <w:rPr>
          <w:rFonts w:hint="default"/>
          <w:i/>
          <w:sz w:val="24"/>
          <w:szCs w:val="24"/>
        </w:rPr>
        <w:t>&lt;a href="https://www.irctctourism.com/tourpacakage_search?searchKey=&amp;tagType=&amp;travelType=Domestic&amp;sector=103"&gt;TOUR PACKAGES&lt;/a&gt;</w:t>
      </w:r>
    </w:p>
    <w:p>
      <w:pPr>
        <w:pStyle w:val="5"/>
        <w:spacing w:before="7" w:line="240" w:lineRule="auto"/>
        <w:jc w:val="left"/>
        <w:rPr>
          <w:rFonts w:hint="default"/>
          <w:i/>
          <w:sz w:val="24"/>
          <w:szCs w:val="24"/>
        </w:rPr>
      </w:pPr>
      <w:r>
        <w:rPr>
          <w:rFonts w:hint="default"/>
          <w:i/>
          <w:sz w:val="24"/>
          <w:szCs w:val="24"/>
        </w:rPr>
        <w:t>&lt;a href="https://www.irctctourism.com/tourpacakage_search?searchKey=&amp;tagType=&amp;travelType=Domestic&amp;sector=104"&gt;AIR PACKAGES&lt;/a&gt;</w:t>
      </w:r>
    </w:p>
    <w:p>
      <w:pPr>
        <w:pStyle w:val="5"/>
        <w:spacing w:before="7" w:line="240" w:lineRule="auto"/>
        <w:jc w:val="left"/>
        <w:rPr>
          <w:rFonts w:hint="default"/>
          <w:i/>
          <w:sz w:val="24"/>
          <w:szCs w:val="24"/>
        </w:rPr>
      </w:pPr>
      <w:r>
        <w:rPr>
          <w:rFonts w:hint="default"/>
          <w:i/>
          <w:sz w:val="24"/>
          <w:szCs w:val="24"/>
        </w:rPr>
        <w:t>&lt;a href="https://www.irctctourism.com/tourpacakage_search?searchKey=&amp;tagType=&amp;travelType=Domestic&amp;sector=104"&gt;INTERNATIONAL PACKAGES&lt;/a&gt;</w:t>
      </w:r>
    </w:p>
    <w:p>
      <w:pPr>
        <w:pStyle w:val="5"/>
        <w:spacing w:before="7" w:line="240" w:lineRule="auto"/>
        <w:jc w:val="left"/>
        <w:rPr>
          <w:rFonts w:hint="default"/>
          <w:i/>
          <w:sz w:val="24"/>
          <w:szCs w:val="24"/>
        </w:rPr>
      </w:pPr>
      <w:r>
        <w:rPr>
          <w:rFonts w:hint="default"/>
          <w:i/>
          <w:sz w:val="24"/>
          <w:szCs w:val="24"/>
          <w:lang w:val="en-US"/>
        </w:rPr>
        <w:t xml:space="preserve"> </w:t>
      </w:r>
      <w:r>
        <w:rPr>
          <w:rFonts w:hint="default"/>
          <w:i/>
          <w:sz w:val="24"/>
          <w:szCs w:val="24"/>
        </w:rPr>
        <w:t>&lt;a href="https://play.google.com/store/apps/details?id=cris.org.in.prs.ima&amp;hl=en"&gt;IRCTC RAIL Connect App&lt;/a&gt;</w:t>
      </w:r>
    </w:p>
    <w:p>
      <w:pPr>
        <w:pStyle w:val="5"/>
        <w:spacing w:before="7" w:line="240" w:lineRule="auto"/>
        <w:jc w:val="left"/>
        <w:rPr>
          <w:rFonts w:hint="default"/>
          <w:i/>
          <w:sz w:val="24"/>
          <w:szCs w:val="24"/>
        </w:rPr>
      </w:pPr>
      <w:r>
        <w:rPr>
          <w:rFonts w:hint="default"/>
          <w:i/>
          <w:sz w:val="24"/>
          <w:szCs w:val="24"/>
        </w:rPr>
        <w:t>&lt;a href="https://play.google.com/store/apps/details?id=com.irctc.tourism"&gt;IRCTC Tourism App&lt;/a&gt;</w:t>
      </w:r>
    </w:p>
    <w:p>
      <w:pPr>
        <w:pStyle w:val="5"/>
        <w:spacing w:before="7" w:line="240" w:lineRule="auto"/>
        <w:jc w:val="left"/>
        <w:rPr>
          <w:rFonts w:hint="default"/>
          <w:i/>
          <w:sz w:val="24"/>
          <w:szCs w:val="24"/>
        </w:rPr>
      </w:pPr>
      <w:r>
        <w:rPr>
          <w:rFonts w:hint="default"/>
          <w:i/>
          <w:sz w:val="24"/>
          <w:szCs w:val="24"/>
        </w:rPr>
        <w:t>&lt;a href="https://play.google.com/store/apps/details?id=com.irctc.air&amp;hl=en"&gt;IRCTC Air App&lt;/a&gt;</w:t>
      </w:r>
    </w:p>
    <w:p>
      <w:pPr>
        <w:pStyle w:val="5"/>
        <w:spacing w:before="7" w:line="240" w:lineRule="auto"/>
        <w:jc w:val="left"/>
        <w:rPr>
          <w:rFonts w:hint="default"/>
          <w:i/>
          <w:sz w:val="24"/>
          <w:szCs w:val="24"/>
        </w:rPr>
      </w:pPr>
      <w:r>
        <w:rPr>
          <w:rFonts w:hint="default"/>
          <w:i/>
          <w:sz w:val="24"/>
          <w:szCs w:val="24"/>
        </w:rPr>
        <w:t>&lt;a href="https://www.railwire.co.in/station-wi-fi-project.php"&gt;WI-Fi Railway Stations&lt;/a&gt;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&lt;li class="dropdown1"&gt;</w:t>
      </w:r>
    </w:p>
    <w:p>
      <w:pPr>
        <w:pStyle w:val="5"/>
        <w:spacing w:before="7" w:line="240" w:lineRule="auto"/>
        <w:jc w:val="left"/>
        <w:rPr>
          <w:rFonts w:hint="default"/>
          <w:i/>
          <w:sz w:val="24"/>
          <w:szCs w:val="24"/>
        </w:rPr>
      </w:pPr>
      <w:r>
        <w:rPr>
          <w:rFonts w:hint="default"/>
          <w:i/>
          <w:sz w:val="24"/>
          <w:szCs w:val="24"/>
        </w:rPr>
        <w:t>&lt;a href="javascript:void(0)" class="dropbtn1"&gt;IRCTC SBI Credit Card&lt;/a&gt;</w:t>
      </w:r>
    </w:p>
    <w:p>
      <w:pPr>
        <w:pStyle w:val="5"/>
        <w:spacing w:before="7" w:line="240" w:lineRule="auto"/>
        <w:jc w:val="left"/>
        <w:rPr>
          <w:rFonts w:hint="default"/>
          <w:i/>
          <w:sz w:val="24"/>
          <w:szCs w:val="24"/>
        </w:rPr>
      </w:pPr>
      <w:r>
        <w:rPr>
          <w:rFonts w:hint="default"/>
          <w:i/>
          <w:sz w:val="24"/>
          <w:szCs w:val="24"/>
        </w:rPr>
        <w:t>&lt;div class="dropdown-content1"&gt;</w:t>
      </w:r>
    </w:p>
    <w:p>
      <w:pPr>
        <w:pStyle w:val="5"/>
        <w:spacing w:before="7" w:line="240" w:lineRule="auto"/>
        <w:jc w:val="left"/>
        <w:rPr>
          <w:rFonts w:hint="default"/>
          <w:i/>
          <w:sz w:val="24"/>
          <w:szCs w:val="24"/>
        </w:rPr>
      </w:pPr>
      <w:r>
        <w:rPr>
          <w:rFonts w:hint="default"/>
          <w:i/>
          <w:sz w:val="24"/>
          <w:szCs w:val="24"/>
        </w:rPr>
        <w:t>&lt;a href="http://contents.irctc.co.in/en/AboutSBICobrandCard.html"&gt;About IRCTC SBI Credit Card&lt;/a&gt;</w:t>
      </w:r>
    </w:p>
    <w:p>
      <w:pPr>
        <w:pStyle w:val="5"/>
        <w:spacing w:before="7" w:line="240" w:lineRule="auto"/>
        <w:jc w:val="left"/>
        <w:rPr>
          <w:rFonts w:hint="default"/>
          <w:i/>
          <w:sz w:val="24"/>
          <w:szCs w:val="24"/>
        </w:rPr>
      </w:pPr>
      <w:r>
        <w:rPr>
          <w:rFonts w:hint="default"/>
          <w:i/>
          <w:sz w:val="24"/>
          <w:szCs w:val="24"/>
        </w:rPr>
        <w:t>&lt;a href="https://www.sbicard.com/en/eapply/campaign.page?path=personal/credit-cards/travel/irctc-sbi-platinum-card.dcr&amp;GEMID1=dis_irctc_ban_loy-tab-oth_acq_SEP_sbicard_e-apply&amp;GEMID2=irctc"&gt;IRCTC SBI Platinum Card e-apply&lt;/a&gt;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&lt;/li&gt;</w:t>
      </w: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&lt;a href="https://www.nvsp.in/"&gt;National Voter's Service Portal&lt;/a&gt;</w:t>
      </w:r>
    </w:p>
    <w:p>
      <w:pPr>
        <w:pStyle w:val="5"/>
        <w:spacing w:before="7" w:line="240" w:lineRule="auto"/>
        <w:jc w:val="left"/>
        <w:rPr>
          <w:rFonts w:hint="default"/>
          <w:i/>
          <w:sz w:val="24"/>
          <w:szCs w:val="24"/>
        </w:rPr>
      </w:pPr>
      <w:r>
        <w:rPr>
          <w:rFonts w:hint="default"/>
          <w:i/>
          <w:sz w:val="24"/>
          <w:szCs w:val="24"/>
        </w:rPr>
        <w:t>&lt;a href="http://mahilaehaat-rmk.gov.in/en/"&gt;Mahila E-Hatt&lt;/a&gt;</w:t>
      </w:r>
    </w:p>
    <w:p>
      <w:pPr>
        <w:pStyle w:val="5"/>
        <w:spacing w:before="7" w:line="240" w:lineRule="auto"/>
        <w:jc w:val="left"/>
        <w:rPr>
          <w:rFonts w:hint="default"/>
          <w:i/>
          <w:sz w:val="24"/>
          <w:szCs w:val="24"/>
        </w:rPr>
      </w:pPr>
      <w:r>
        <w:rPr>
          <w:rFonts w:hint="default"/>
          <w:i/>
          <w:sz w:val="24"/>
          <w:szCs w:val="24"/>
        </w:rPr>
        <w:t>&lt;a href="http://contents.irctc.co.in/en/HandicraftsCommitteeReport.pdf"&gt;Support SHG/Handicraft&lt;/a&gt;</w:t>
      </w:r>
    </w:p>
    <w:p>
      <w:pPr>
        <w:pStyle w:val="5"/>
        <w:spacing w:before="7" w:line="240" w:lineRule="auto"/>
        <w:jc w:val="left"/>
        <w:rPr>
          <w:rFonts w:hint="default"/>
          <w:i/>
          <w:sz w:val="24"/>
          <w:szCs w:val="24"/>
        </w:rPr>
      </w:pPr>
      <w:r>
        <w:rPr>
          <w:rFonts w:hint="default"/>
          <w:i/>
          <w:sz w:val="24"/>
          <w:szCs w:val="24"/>
        </w:rPr>
        <w:t>&lt;a href="https://www.raildrishti.cris.org.in/raildrishti/dashboard.jsp"&gt;Rail Drishti&lt;/a&gt;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lang w:val="en-US"/>
        </w:rPr>
        <w:t xml:space="preserve"> </w:t>
      </w:r>
      <w:r>
        <w:rPr>
          <w:rFonts w:hint="default"/>
          <w:i/>
          <w:sz w:val="24"/>
          <w:szCs w:val="24"/>
        </w:rPr>
        <w:t>&lt;/li&gt;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&lt;/ul&gt;</w:t>
      </w:r>
    </w:p>
    <w:p>
      <w:pPr>
        <w:pStyle w:val="5"/>
        <w:spacing w:before="7" w:line="240" w:lineRule="auto"/>
        <w:jc w:val="left"/>
        <w:rPr>
          <w:rFonts w:hint="default"/>
          <w:i/>
          <w:sz w:val="24"/>
          <w:szCs w:val="24"/>
        </w:rPr>
      </w:pPr>
      <w:r>
        <w:rPr>
          <w:rFonts w:hint="default"/>
          <w:i/>
          <w:sz w:val="24"/>
          <w:szCs w:val="24"/>
        </w:rPr>
        <w:t>&lt;div class="tiktok"&gt;</w:t>
      </w:r>
    </w:p>
    <w:p>
      <w:pPr>
        <w:pStyle w:val="5"/>
        <w:spacing w:before="7" w:line="240" w:lineRule="auto"/>
        <w:jc w:val="left"/>
        <w:rPr>
          <w:rFonts w:hint="default"/>
          <w:i/>
          <w:sz w:val="24"/>
          <w:szCs w:val="24"/>
        </w:rPr>
      </w:pPr>
      <w:r>
        <w:rPr>
          <w:rFonts w:hint="default"/>
          <w:i/>
          <w:sz w:val="24"/>
          <w:szCs w:val="24"/>
        </w:rPr>
        <w:t>&lt;marquee width="100%" behaviour="scroll"  bgcolor="black" text-color="white" height="40px" onmouseover="this.stop();" onmouseout="this.start();"&gt;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UPDATED DETAILS ARE SHOWN HERE | LATEST NEWS ARE DISPLAYED HERE</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&lt;/marquee&gt;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class="slideshow-container"&gt;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class="myslides fade"&gt;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class="numbers"&gt;1 / 4&lt;/div&gt;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&lt;div&gt;&lt;img src="1.jpg"&gt;&lt;/div&gt;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class="caption"&gt;Text 1&lt;/div&gt;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class="myslides fade"&gt;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class="numbers"&gt;2 / 4&lt;/div&gt;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&lt;div&gt;&lt;img src="2.jpg"&gt;&lt;/div&gt;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class="caption"&gt;Text 2&lt;/div&gt;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class="myslides fade"&gt;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class="numbers"&gt;3 / 4&lt;/div&gt;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&lt;div&gt;&lt;img src=" 3.jpg"&gt;&lt;/div&gt;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class="caption"&gt;Text 3&lt;/div&gt;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class="myslides fade"&gt;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class="numbers"&gt;4 / 4&lt;/div&gt;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&lt;div&gt;&lt;img src=" 4.jpg"&gt;&lt;/div&gt;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class="caption"&gt;Text 4&lt;/div&gt;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&lt;a class="prev" onclick="plusSlides(-1)"&gt;&amp;#10094;&lt;/a&gt;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&lt;a class="next" onclick="plusSlides(1)"&gt;&amp;#10095;&lt;/a&gt;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&lt;br&gt;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style="text-align:center"&gt;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&lt;span class="dots" onclick="currentSlide(1)"&gt;&lt;/span&gt;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&lt;span class="dots" onclick="currentSlide(2)"&gt;&lt;/span&gt;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&lt;span class="dots" onclick="currentSlide(3)"&gt;&lt;/span&gt;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&lt;span class="dots" onclick="currentSlide(4)"&gt;&lt;/span&gt;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&lt;script type="text/javascript"&gt;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var slideIndex = 1;</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showSlide(slideIndex);</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function plusSlides(n){</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showSlide(slideIndex += n);</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function currentSlide(n) {</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showSlide(slideIndex = n);</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function showSlide(n){</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var i;</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var slides = document.getElementsByClassName("myslides");</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var dots = document.getElementsByClassName("dots");</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if (n &gt; slides.length) { slideIndex = 1};</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if (n &lt; 1) { slideIndex = slides.length};</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for (i=0;i&lt;slides.length;i++) {</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slides[i].style.display = "none";</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for (i=0;i&lt;dots.length;i++) {</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dots[i].className = dots[i].className.replace(" active","");</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slides[slideIndex-1].style.display = "block";</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dots[slideIndex-1].className += " active";</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&lt;/script&gt;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&lt;div class="bum"&gt;</w:t>
      </w:r>
    </w:p>
    <w:p>
      <w:pPr>
        <w:pStyle w:val="5"/>
        <w:spacing w:before="7" w:line="240" w:lineRule="auto"/>
        <w:jc w:val="left"/>
        <w:rPr>
          <w:rFonts w:hint="default"/>
          <w:i/>
          <w:sz w:val="24"/>
          <w:szCs w:val="24"/>
        </w:rPr>
      </w:pPr>
      <w:r>
        <w:rPr>
          <w:rFonts w:hint="default"/>
          <w:i/>
          <w:sz w:val="24"/>
          <w:szCs w:val="24"/>
        </w:rPr>
        <w:t>&lt;iframe   class="bum" src="news.html" allowtransparency="true" style="border:4px solid red" margin-left="100px"  width="400px" height="600px"&gt;</w:t>
      </w:r>
    </w:p>
    <w:p>
      <w:pPr>
        <w:pStyle w:val="5"/>
        <w:spacing w:before="7" w:line="240" w:lineRule="auto"/>
        <w:jc w:val="left"/>
        <w:rPr>
          <w:rFonts w:hint="default"/>
          <w:i/>
          <w:sz w:val="24"/>
          <w:szCs w:val="24"/>
        </w:rPr>
      </w:pPr>
      <w:r>
        <w:rPr>
          <w:rFonts w:hint="default"/>
          <w:i/>
          <w:sz w:val="24"/>
          <w:szCs w:val="24"/>
        </w:rPr>
        <w:t>&lt;/iframe&gt;</w:t>
      </w:r>
    </w:p>
    <w:p>
      <w:pPr>
        <w:pStyle w:val="5"/>
        <w:spacing w:before="7" w:line="240" w:lineRule="auto"/>
        <w:jc w:val="left"/>
        <w:rPr>
          <w:rFonts w:hint="default"/>
          <w:i/>
          <w:sz w:val="24"/>
          <w:szCs w:val="24"/>
        </w:rPr>
      </w:pPr>
      <w:r>
        <w:rPr>
          <w:rFonts w:hint="default"/>
          <w:i/>
          <w:sz w:val="24"/>
          <w:szCs w:val="24"/>
        </w:rPr>
        <w:t>&amp;nbsp;&amp;nbsp;&amp;nbsp;&amp;nbsp;&amp;nbsp;</w:t>
      </w:r>
    </w:p>
    <w:p>
      <w:pPr>
        <w:pStyle w:val="5"/>
        <w:spacing w:before="7" w:line="240" w:lineRule="auto"/>
        <w:jc w:val="left"/>
        <w:rPr>
          <w:rFonts w:hint="default"/>
          <w:i/>
          <w:sz w:val="24"/>
          <w:szCs w:val="24"/>
        </w:rPr>
      </w:pPr>
      <w:r>
        <w:rPr>
          <w:rFonts w:hint="default"/>
          <w:i/>
          <w:sz w:val="24"/>
          <w:szCs w:val="24"/>
        </w:rPr>
        <w:t>&lt;iframe  class="chik" src="events.html" allowtransparency="true" style="border:4px solid red"  width="400px" height="600px"&gt;</w:t>
      </w:r>
    </w:p>
    <w:p>
      <w:pPr>
        <w:pStyle w:val="5"/>
        <w:spacing w:before="7" w:line="240" w:lineRule="auto"/>
        <w:jc w:val="left"/>
        <w:rPr>
          <w:rFonts w:hint="default"/>
          <w:i/>
          <w:sz w:val="24"/>
          <w:szCs w:val="24"/>
        </w:rPr>
      </w:pPr>
      <w:r>
        <w:rPr>
          <w:rFonts w:hint="default"/>
          <w:i/>
          <w:sz w:val="24"/>
          <w:szCs w:val="24"/>
        </w:rPr>
        <w:t>&lt;/iframe&gt;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&amp;nbsp;&amp;nbsp;&amp;nbsp;&amp;nbsp;&amp;nbsp;&amp;nbsp;&amp;nbsp;&amp;nbsp;&amp;nbsp;&amp;nbsp;</w:t>
      </w:r>
    </w:p>
    <w:p>
      <w:pPr>
        <w:pStyle w:val="5"/>
        <w:spacing w:before="7" w:line="240" w:lineRule="auto"/>
        <w:jc w:val="left"/>
        <w:rPr>
          <w:rFonts w:hint="default"/>
          <w:i/>
          <w:sz w:val="24"/>
          <w:szCs w:val="24"/>
        </w:rPr>
      </w:pPr>
      <w:r>
        <w:rPr>
          <w:rFonts w:hint="default"/>
          <w:i/>
          <w:sz w:val="24"/>
          <w:szCs w:val="24"/>
        </w:rPr>
        <w:t>&lt;div class="pav1"&gt;</w:t>
      </w:r>
    </w:p>
    <w:p>
      <w:pPr>
        <w:pStyle w:val="5"/>
        <w:spacing w:before="7" w:line="240" w:lineRule="auto"/>
        <w:jc w:val="left"/>
        <w:rPr>
          <w:rFonts w:hint="default"/>
          <w:i/>
          <w:sz w:val="24"/>
          <w:szCs w:val="24"/>
        </w:rPr>
      </w:pPr>
      <w:r>
        <w:rPr>
          <w:rFonts w:hint="default"/>
          <w:i/>
          <w:sz w:val="24"/>
          <w:szCs w:val="24"/>
        </w:rPr>
        <w:t>&lt;h1 class="pav"&gt;Have You Not Found The Right One ?&lt;/h1&gt;</w:t>
      </w:r>
    </w:p>
    <w:p>
      <w:pPr>
        <w:pStyle w:val="5"/>
        <w:spacing w:before="7" w:line="240" w:lineRule="auto"/>
        <w:jc w:val="left"/>
        <w:rPr>
          <w:rFonts w:hint="default"/>
          <w:i/>
          <w:sz w:val="24"/>
          <w:szCs w:val="24"/>
        </w:rPr>
      </w:pPr>
      <w:r>
        <w:rPr>
          <w:rFonts w:hint="default"/>
          <w:i/>
          <w:sz w:val="24"/>
          <w:szCs w:val="24"/>
        </w:rPr>
        <w:t>&lt;h1 class="pav"&gt;Find A Service Suitable For U Here..&lt;/h1&gt;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class="sasi"&gt;</w:t>
      </w:r>
    </w:p>
    <w:p>
      <w:pPr>
        <w:pStyle w:val="5"/>
        <w:spacing w:before="7" w:line="240" w:lineRule="auto"/>
        <w:jc w:val="left"/>
        <w:rPr>
          <w:rFonts w:hint="default"/>
          <w:i/>
          <w:sz w:val="24"/>
          <w:szCs w:val="24"/>
        </w:rPr>
      </w:pPr>
      <w:r>
        <w:rPr>
          <w:rFonts w:hint="default"/>
          <w:i/>
          <w:sz w:val="24"/>
          <w:szCs w:val="24"/>
        </w:rPr>
        <w:t>&lt;div align="center" &gt;</w:t>
      </w:r>
    </w:p>
    <w:p>
      <w:pPr>
        <w:pStyle w:val="5"/>
        <w:spacing w:before="7" w:line="240" w:lineRule="auto"/>
        <w:jc w:val="left"/>
        <w:rPr>
          <w:rFonts w:hint="default"/>
          <w:i/>
          <w:sz w:val="24"/>
          <w:szCs w:val="24"/>
        </w:rPr>
      </w:pPr>
      <w:r>
        <w:rPr>
          <w:rFonts w:hint="default"/>
          <w:i/>
          <w:sz w:val="24"/>
          <w:szCs w:val="24"/>
        </w:rPr>
        <w:t>&lt;a href="https://www.air.irctc.co.in/"&gt;</w:t>
      </w:r>
    </w:p>
    <w:p>
      <w:pPr>
        <w:pStyle w:val="5"/>
        <w:spacing w:before="7" w:line="240" w:lineRule="auto"/>
        <w:jc w:val="left"/>
        <w:rPr>
          <w:rFonts w:hint="default"/>
          <w:i/>
          <w:sz w:val="24"/>
          <w:szCs w:val="24"/>
        </w:rPr>
      </w:pPr>
      <w:r>
        <w:rPr>
          <w:rFonts w:hint="default"/>
          <w:i/>
          <w:sz w:val="24"/>
          <w:szCs w:val="24"/>
        </w:rPr>
        <w:t>&lt;img src=" a.jpg" alt="Trulli" width="90" height="90"&gt;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&lt;/a &gt;</w:t>
      </w:r>
    </w:p>
    <w:p>
      <w:pPr>
        <w:pStyle w:val="5"/>
        <w:spacing w:before="7" w:line="240" w:lineRule="auto"/>
        <w:jc w:val="left"/>
        <w:rPr>
          <w:rFonts w:hint="default"/>
          <w:i/>
          <w:sz w:val="24"/>
          <w:szCs w:val="24"/>
        </w:rPr>
      </w:pPr>
      <w:r>
        <w:rPr>
          <w:rFonts w:hint="default"/>
          <w:i/>
          <w:sz w:val="24"/>
          <w:szCs w:val="24"/>
        </w:rPr>
        <w:t>&lt;h1 class="desc"&gt;FLIGHTS&lt;/h1&gt;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align="center"&gt;</w:t>
      </w:r>
    </w:p>
    <w:p>
      <w:pPr>
        <w:pStyle w:val="5"/>
        <w:spacing w:before="7" w:line="240" w:lineRule="auto"/>
        <w:jc w:val="left"/>
        <w:rPr>
          <w:rFonts w:hint="default"/>
          <w:i/>
          <w:sz w:val="24"/>
          <w:szCs w:val="24"/>
        </w:rPr>
      </w:pPr>
      <w:r>
        <w:rPr>
          <w:rFonts w:hint="default"/>
          <w:i/>
          <w:sz w:val="24"/>
          <w:szCs w:val="24"/>
        </w:rPr>
        <w:t>&lt;a href="https://hotel.irctctourism.com/hotels"&gt;</w:t>
      </w:r>
    </w:p>
    <w:p>
      <w:pPr>
        <w:pStyle w:val="5"/>
        <w:spacing w:before="7" w:line="240" w:lineRule="auto"/>
        <w:jc w:val="left"/>
        <w:rPr>
          <w:rFonts w:hint="default"/>
          <w:i/>
          <w:sz w:val="24"/>
          <w:szCs w:val="24"/>
        </w:rPr>
      </w:pPr>
      <w:r>
        <w:rPr>
          <w:rFonts w:hint="default"/>
          <w:i/>
          <w:sz w:val="24"/>
          <w:szCs w:val="24"/>
        </w:rPr>
        <w:t>&lt;img src=" s.jpg" alt="Trulli" width="90" height="90"&gt;</w:t>
      </w:r>
    </w:p>
    <w:p>
      <w:pPr>
        <w:pStyle w:val="5"/>
        <w:spacing w:before="7" w:line="240" w:lineRule="auto"/>
        <w:jc w:val="left"/>
        <w:rPr>
          <w:rFonts w:hint="default"/>
          <w:i/>
          <w:sz w:val="24"/>
          <w:szCs w:val="24"/>
        </w:rPr>
      </w:pPr>
      <w:r>
        <w:rPr>
          <w:rFonts w:hint="default"/>
          <w:i/>
          <w:sz w:val="24"/>
          <w:szCs w:val="24"/>
        </w:rPr>
        <w:t>&lt;/a &gt;</w:t>
      </w:r>
    </w:p>
    <w:p>
      <w:pPr>
        <w:pStyle w:val="5"/>
        <w:spacing w:before="7" w:line="240" w:lineRule="auto"/>
        <w:jc w:val="left"/>
        <w:rPr>
          <w:rFonts w:hint="default"/>
          <w:i/>
          <w:sz w:val="24"/>
          <w:szCs w:val="24"/>
        </w:rPr>
      </w:pPr>
      <w:r>
        <w:rPr>
          <w:rFonts w:hint="default"/>
          <w:i/>
          <w:sz w:val="24"/>
          <w:szCs w:val="24"/>
        </w:rPr>
        <w:t>&lt;h1 class="desc"&gt;STAY&lt;/h1&gt;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align="center"&gt;</w:t>
      </w:r>
    </w:p>
    <w:p>
      <w:pPr>
        <w:pStyle w:val="5"/>
        <w:spacing w:before="7" w:line="240" w:lineRule="auto"/>
        <w:jc w:val="left"/>
        <w:rPr>
          <w:rFonts w:hint="default"/>
          <w:i/>
          <w:sz w:val="24"/>
          <w:szCs w:val="24"/>
        </w:rPr>
      </w:pPr>
      <w:r>
        <w:rPr>
          <w:rFonts w:hint="default"/>
          <w:i/>
          <w:sz w:val="24"/>
          <w:szCs w:val="24"/>
        </w:rPr>
        <w:t>&lt;a href="https://www.ecatering.irctc.co.in/"&gt;</w:t>
      </w:r>
    </w:p>
    <w:p>
      <w:pPr>
        <w:pStyle w:val="5"/>
        <w:spacing w:before="7" w:line="240" w:lineRule="auto"/>
        <w:jc w:val="left"/>
        <w:rPr>
          <w:rFonts w:hint="default"/>
          <w:i/>
          <w:sz w:val="24"/>
          <w:szCs w:val="24"/>
        </w:rPr>
      </w:pPr>
      <w:r>
        <w:rPr>
          <w:rFonts w:hint="default"/>
          <w:i/>
          <w:sz w:val="24"/>
          <w:szCs w:val="24"/>
        </w:rPr>
        <w:t>&lt;img src=" d.jpg" alt="Trulli" width="90" height="90"&gt;</w:t>
      </w:r>
    </w:p>
    <w:p>
      <w:pPr>
        <w:pStyle w:val="5"/>
        <w:spacing w:before="7" w:line="240" w:lineRule="auto"/>
        <w:jc w:val="left"/>
        <w:rPr>
          <w:rFonts w:hint="default"/>
          <w:i/>
          <w:sz w:val="24"/>
          <w:szCs w:val="24"/>
        </w:rPr>
      </w:pPr>
      <w:r>
        <w:rPr>
          <w:rFonts w:hint="default"/>
          <w:i/>
          <w:sz w:val="24"/>
          <w:szCs w:val="24"/>
        </w:rPr>
        <w:t>&lt;/a &gt;</w:t>
      </w:r>
    </w:p>
    <w:p>
      <w:pPr>
        <w:pStyle w:val="5"/>
        <w:spacing w:before="7" w:line="240" w:lineRule="auto"/>
        <w:jc w:val="left"/>
        <w:rPr>
          <w:rFonts w:hint="default"/>
          <w:i/>
          <w:sz w:val="24"/>
          <w:szCs w:val="24"/>
        </w:rPr>
      </w:pPr>
      <w:r>
        <w:rPr>
          <w:rFonts w:hint="default"/>
          <w:i/>
          <w:sz w:val="24"/>
          <w:szCs w:val="24"/>
          <w:lang w:val="en-US"/>
        </w:rPr>
        <w:t xml:space="preserve"> </w:t>
      </w: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align="center"&gt;</w:t>
      </w:r>
    </w:p>
    <w:p>
      <w:pPr>
        <w:pStyle w:val="5"/>
        <w:spacing w:before="7" w:line="240" w:lineRule="auto"/>
        <w:jc w:val="left"/>
        <w:rPr>
          <w:rFonts w:hint="default"/>
          <w:i/>
          <w:sz w:val="24"/>
          <w:szCs w:val="24"/>
        </w:rPr>
      </w:pPr>
      <w:r>
        <w:rPr>
          <w:rFonts w:hint="default"/>
          <w:i/>
          <w:sz w:val="24"/>
          <w:szCs w:val="24"/>
        </w:rPr>
        <w:t>&lt;a href="https://www.ftr.irctc.co.in/ftr/"&gt;</w:t>
      </w:r>
    </w:p>
    <w:p>
      <w:pPr>
        <w:pStyle w:val="5"/>
        <w:spacing w:before="7" w:line="240" w:lineRule="auto"/>
        <w:jc w:val="left"/>
        <w:rPr>
          <w:rFonts w:hint="default"/>
          <w:i/>
          <w:sz w:val="24"/>
          <w:szCs w:val="24"/>
        </w:rPr>
      </w:pPr>
      <w:r>
        <w:rPr>
          <w:rFonts w:hint="default"/>
          <w:i/>
          <w:sz w:val="24"/>
          <w:szCs w:val="24"/>
        </w:rPr>
        <w:t>&lt;img src=" j.jpg" alt="Trulli" width="90" height="90"&gt;</w:t>
      </w:r>
    </w:p>
    <w:p>
      <w:pPr>
        <w:pStyle w:val="5"/>
        <w:spacing w:before="7" w:line="240" w:lineRule="auto"/>
        <w:jc w:val="left"/>
        <w:rPr>
          <w:rFonts w:hint="default"/>
          <w:i/>
          <w:sz w:val="24"/>
          <w:szCs w:val="24"/>
        </w:rPr>
      </w:pPr>
      <w:r>
        <w:rPr>
          <w:rFonts w:hint="default"/>
          <w:i/>
          <w:sz w:val="24"/>
          <w:szCs w:val="24"/>
        </w:rPr>
        <w:t>&lt;/a &gt;</w:t>
      </w:r>
    </w:p>
    <w:p>
      <w:pPr>
        <w:pStyle w:val="5"/>
        <w:spacing w:before="7" w:line="240" w:lineRule="auto"/>
        <w:jc w:val="left"/>
        <w:rPr>
          <w:rFonts w:hint="default"/>
          <w:i/>
          <w:sz w:val="24"/>
          <w:szCs w:val="24"/>
        </w:rPr>
      </w:pPr>
      <w:r>
        <w:rPr>
          <w:rFonts w:hint="default"/>
          <w:i/>
          <w:sz w:val="24"/>
          <w:szCs w:val="24"/>
        </w:rPr>
        <w:t>&lt;h1 class="desc"&gt;CHARTER TRAIN&lt;/h1&gt;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class="pav1"&gt;</w:t>
      </w:r>
    </w:p>
    <w:p>
      <w:pPr>
        <w:pStyle w:val="5"/>
        <w:spacing w:before="7" w:line="240" w:lineRule="auto"/>
        <w:jc w:val="left"/>
        <w:rPr>
          <w:rFonts w:hint="default"/>
          <w:i/>
          <w:sz w:val="24"/>
          <w:szCs w:val="24"/>
        </w:rPr>
      </w:pPr>
      <w:r>
        <w:rPr>
          <w:rFonts w:hint="default"/>
          <w:i/>
          <w:sz w:val="24"/>
          <w:szCs w:val="24"/>
        </w:rPr>
        <w:t>&lt;a href="http://localhost/irctc/complaint.html"&gt;</w:t>
      </w:r>
    </w:p>
    <w:p>
      <w:pPr>
        <w:pStyle w:val="5"/>
        <w:spacing w:before="7" w:line="240" w:lineRule="auto"/>
        <w:jc w:val="left"/>
        <w:rPr>
          <w:rFonts w:hint="default"/>
          <w:i/>
          <w:sz w:val="24"/>
          <w:szCs w:val="24"/>
        </w:rPr>
      </w:pPr>
      <w:r>
        <w:rPr>
          <w:rFonts w:hint="default"/>
          <w:i/>
          <w:sz w:val="24"/>
          <w:szCs w:val="24"/>
        </w:rPr>
        <w:t>&lt;h1 class="pav"&gt;CLICK HERE FOR RAISE COMPLAINT&lt;/h1&gt;</w:t>
      </w:r>
    </w:p>
    <w:p>
      <w:pPr>
        <w:pStyle w:val="5"/>
        <w:spacing w:before="7" w:line="240" w:lineRule="auto"/>
        <w:jc w:val="left"/>
        <w:rPr>
          <w:rFonts w:hint="default"/>
          <w:i/>
          <w:sz w:val="24"/>
          <w:szCs w:val="24"/>
        </w:rPr>
      </w:pPr>
      <w:r>
        <w:rPr>
          <w:rFonts w:hint="default"/>
          <w:i/>
          <w:sz w:val="24"/>
          <w:szCs w:val="24"/>
        </w:rPr>
        <w:t>&lt;/a&gt;</w:t>
      </w:r>
    </w:p>
    <w:p>
      <w:pPr>
        <w:pStyle w:val="5"/>
        <w:spacing w:before="7" w:line="240" w:lineRule="auto"/>
        <w:jc w:val="left"/>
        <w:rPr>
          <w:rFonts w:hint="default"/>
          <w:i/>
          <w:sz w:val="24"/>
          <w:szCs w:val="24"/>
        </w:rPr>
      </w:pPr>
      <w:r>
        <w:rPr>
          <w:rFonts w:hint="default"/>
          <w:i/>
          <w:sz w:val="24"/>
          <w:szCs w:val="24"/>
        </w:rPr>
        <w:t>&lt;/div&gt;</w:t>
      </w:r>
    </w:p>
    <w:p>
      <w:pPr>
        <w:pStyle w:val="5"/>
        <w:spacing w:before="7" w:line="240" w:lineRule="auto"/>
        <w:jc w:val="left"/>
        <w:rPr>
          <w:rFonts w:hint="default"/>
          <w:i/>
          <w:sz w:val="24"/>
          <w:szCs w:val="24"/>
        </w:rPr>
      </w:pPr>
      <w:r>
        <w:rPr>
          <w:rFonts w:hint="default"/>
          <w:i/>
          <w:sz w:val="24"/>
          <w:szCs w:val="24"/>
        </w:rPr>
        <w:t>&lt;div class="manju"&gt;</w:t>
      </w:r>
    </w:p>
    <w:p>
      <w:pPr>
        <w:pStyle w:val="5"/>
        <w:spacing w:before="7" w:line="240" w:lineRule="auto"/>
        <w:jc w:val="left"/>
        <w:rPr>
          <w:rFonts w:hint="default"/>
          <w:i/>
          <w:sz w:val="24"/>
          <w:szCs w:val="24"/>
        </w:rPr>
      </w:pPr>
      <w:r>
        <w:rPr>
          <w:rFonts w:hint="default"/>
          <w:i/>
          <w:sz w:val="24"/>
          <w:szCs w:val="24"/>
        </w:rPr>
        <w:t>&lt;footer&gt;</w:t>
      </w:r>
    </w:p>
    <w:p>
      <w:pPr>
        <w:pStyle w:val="5"/>
        <w:spacing w:before="7" w:line="240" w:lineRule="auto"/>
        <w:jc w:val="left"/>
        <w:rPr>
          <w:rFonts w:hint="default"/>
          <w:i/>
          <w:sz w:val="24"/>
          <w:szCs w:val="24"/>
        </w:rPr>
      </w:pPr>
      <w:r>
        <w:rPr>
          <w:rFonts w:hint="default"/>
          <w:i/>
          <w:sz w:val="24"/>
          <w:szCs w:val="24"/>
        </w:rPr>
        <w:t>&lt;p&gt;Copyright © 2019 - www.irctc.co.in. All Rights Reserved&lt;/p&gt;</w:t>
      </w:r>
    </w:p>
    <w:p>
      <w:pPr>
        <w:pStyle w:val="5"/>
        <w:spacing w:before="7" w:line="240" w:lineRule="auto"/>
        <w:jc w:val="left"/>
        <w:rPr>
          <w:rFonts w:hint="default"/>
          <w:i/>
          <w:sz w:val="24"/>
          <w:szCs w:val="24"/>
        </w:rPr>
      </w:pPr>
      <w:r>
        <w:rPr>
          <w:rFonts w:hint="default"/>
          <w:i/>
          <w:sz w:val="24"/>
          <w:szCs w:val="24"/>
        </w:rPr>
        <w:t>&lt;p&gt;Design and Hosted by praveen chimakurti&lt;/p&gt;</w:t>
      </w:r>
    </w:p>
    <w:p>
      <w:pPr>
        <w:pStyle w:val="5"/>
        <w:spacing w:before="7" w:line="240" w:lineRule="auto"/>
        <w:jc w:val="left"/>
        <w:rPr>
          <w:rFonts w:hint="default"/>
          <w:i/>
          <w:sz w:val="24"/>
          <w:szCs w:val="24"/>
        </w:rPr>
      </w:pPr>
      <w:r>
        <w:rPr>
          <w:rFonts w:hint="default"/>
          <w:i/>
          <w:sz w:val="24"/>
          <w:szCs w:val="24"/>
        </w:rPr>
        <w:t>&lt;p&gt;Contact information: &lt;a href="mailto:praveench721@gmail.com"&gt;praveench721@gmail.com&lt;/a&gt;.&lt;/p&gt;</w:t>
      </w:r>
    </w:p>
    <w:p>
      <w:pPr>
        <w:pStyle w:val="5"/>
        <w:spacing w:before="7" w:line="240" w:lineRule="auto"/>
        <w:jc w:val="left"/>
        <w:rPr>
          <w:rFonts w:hint="default"/>
          <w:i/>
          <w:sz w:val="24"/>
          <w:szCs w:val="24"/>
        </w:rPr>
      </w:pPr>
      <w:r>
        <w:rPr>
          <w:rFonts w:hint="default"/>
          <w:i/>
          <w:sz w:val="24"/>
          <w:szCs w:val="24"/>
        </w:rPr>
        <w:t>&lt;/footer&gt;</w:t>
      </w:r>
    </w:p>
    <w:p>
      <w:pPr>
        <w:pStyle w:val="5"/>
        <w:spacing w:before="7" w:line="240" w:lineRule="auto"/>
        <w:jc w:val="left"/>
        <w:rPr>
          <w:rFonts w:hint="default"/>
          <w:i/>
          <w:sz w:val="24"/>
          <w:szCs w:val="24"/>
        </w:rPr>
      </w:pPr>
      <w:r>
        <w:rPr>
          <w:rFonts w:hint="default"/>
          <w:i/>
          <w:sz w:val="24"/>
          <w:szCs w:val="24"/>
        </w:rPr>
        <w:t>&lt;/manju&gt;</w:t>
      </w: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rPr>
      </w:pPr>
      <w:r>
        <w:rPr>
          <w:rFonts w:hint="default"/>
          <w:i/>
          <w:sz w:val="24"/>
          <w:szCs w:val="24"/>
        </w:rPr>
        <w:t>&lt;/body&gt;</w:t>
      </w:r>
    </w:p>
    <w:p>
      <w:pPr>
        <w:pStyle w:val="5"/>
        <w:spacing w:before="7" w:line="240" w:lineRule="auto"/>
        <w:jc w:val="left"/>
        <w:rPr>
          <w:rFonts w:hint="default"/>
          <w:i/>
          <w:sz w:val="24"/>
          <w:szCs w:val="24"/>
        </w:rPr>
      </w:pPr>
      <w:r>
        <w:rPr>
          <w:rFonts w:hint="default"/>
          <w:i/>
          <w:sz w:val="24"/>
          <w:szCs w:val="24"/>
        </w:rPr>
        <w:t>&lt;/html&gt;</w:t>
      </w:r>
    </w:p>
    <w:p>
      <w:pPr>
        <w:pStyle w:val="5"/>
        <w:spacing w:before="7" w:line="240" w:lineRule="auto"/>
        <w:jc w:val="left"/>
        <w:rPr>
          <w:rFonts w:hint="default"/>
          <w:i/>
          <w:sz w:val="24"/>
          <w:szCs w:val="24"/>
        </w:rPr>
      </w:pPr>
    </w:p>
    <w:p>
      <w:pPr>
        <w:pStyle w:val="5"/>
        <w:spacing w:before="7" w:line="240" w:lineRule="auto"/>
        <w:jc w:val="left"/>
        <w:rPr>
          <w:rFonts w:hint="default"/>
          <w:b w:val="0"/>
          <w:bCs w:val="0"/>
          <w:i/>
          <w:sz w:val="24"/>
          <w:szCs w:val="24"/>
          <w:lang w:val="en-US"/>
        </w:rPr>
      </w:pPr>
      <w:r>
        <w:rPr>
          <w:rFonts w:hint="default"/>
          <w:b w:val="0"/>
          <w:bCs w:val="0"/>
          <w:i/>
          <w:sz w:val="24"/>
          <w:szCs w:val="24"/>
          <w:lang w:val="en-US"/>
        </w:rPr>
        <w:t>4.2.2 Login page:</w:t>
      </w:r>
    </w:p>
    <w:p>
      <w:pPr>
        <w:pStyle w:val="5"/>
        <w:spacing w:before="7" w:line="240" w:lineRule="auto"/>
        <w:jc w:val="left"/>
        <w:rPr>
          <w:rFonts w:hint="default"/>
          <w:b w:val="0"/>
          <w:bCs w:val="0"/>
          <w:i/>
          <w:sz w:val="24"/>
          <w:szCs w:val="24"/>
          <w:lang w:val="en-US"/>
        </w:rPr>
      </w:pPr>
    </w:p>
    <w:p>
      <w:pPr>
        <w:pStyle w:val="5"/>
        <w:spacing w:before="7" w:line="240" w:lineRule="auto"/>
        <w:jc w:val="left"/>
        <w:rPr>
          <w:rFonts w:hint="default"/>
          <w:b w:val="0"/>
          <w:bCs w:val="0"/>
          <w:i/>
          <w:sz w:val="24"/>
          <w:szCs w:val="24"/>
          <w:lang w:val="en-US"/>
        </w:rPr>
      </w:pPr>
    </w:p>
    <w:p>
      <w:pPr>
        <w:pStyle w:val="5"/>
        <w:spacing w:before="7" w:line="240" w:lineRule="auto"/>
        <w:jc w:val="left"/>
        <w:rPr>
          <w:rFonts w:hint="default"/>
          <w:b w:val="0"/>
          <w:bCs w:val="0"/>
          <w:i/>
          <w:sz w:val="24"/>
          <w:szCs w:val="24"/>
          <w:lang w:val="en-US"/>
        </w:rPr>
      </w:pPr>
      <w:r>
        <w:rPr>
          <w:rFonts w:hint="default"/>
          <w:b w:val="0"/>
          <w:bCs w:val="0"/>
          <w:i/>
          <w:sz w:val="24"/>
          <w:szCs w:val="24"/>
          <w:lang w:val="en-US"/>
        </w:rPr>
        <w:t>&lt;?php</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require 'connection.php';</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session_start();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&lt;!DOCTYPE html&gt;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&lt;html&gt;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&lt;body&gt;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align="center"&gt;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align="center"&gt;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&lt;h3&gt;LOGIN&lt;/h3&gt;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class="panel-body"&gt;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&lt;p&gt;Login to irctc website.&lt;/p&gt;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&lt;form method="post" action="login_submit.php"&gt;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class="form-group"&gt;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&lt;input type="email" class="form-control" name="email" placeholder="Email" pattern="[a-z0-9._%+-]+@[a-z0-9.-]+\.[a-z]{2,3}$"&gt;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class="form-group"&gt;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&lt;input type="password" class="form-control" name="password" placeholder="Password(min. 6 characters)" pattern=".{6,}"&gt;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class="form-group"&gt;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&lt;input type="submit" value="Login" class="btn btn-primary"&gt;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&lt;/form&gt;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 class="panel-footer"&gt;Don't have an account yet? &lt;a href="signup.php"&gt;Register&lt;/a&gt;&lt;/div&gt;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&lt;/div&gt;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 xml:space="preserve">    &lt;/body&gt;</w:t>
      </w:r>
    </w:p>
    <w:p>
      <w:pPr>
        <w:pStyle w:val="5"/>
        <w:spacing w:before="7" w:line="240" w:lineRule="auto"/>
        <w:jc w:val="left"/>
        <w:rPr>
          <w:rFonts w:hint="default"/>
          <w:b w:val="0"/>
          <w:bCs w:val="0"/>
          <w:i/>
          <w:sz w:val="24"/>
          <w:szCs w:val="24"/>
          <w:lang w:val="en-US"/>
        </w:rPr>
      </w:pPr>
      <w:r>
        <w:rPr>
          <w:rFonts w:hint="default"/>
          <w:b w:val="0"/>
          <w:bCs w:val="0"/>
          <w:i/>
          <w:sz w:val="24"/>
          <w:szCs w:val="24"/>
          <w:lang w:val="en-US"/>
        </w:rPr>
        <w:t>&lt;/html&gt;</w:t>
      </w:r>
    </w:p>
    <w:p>
      <w:pPr>
        <w:pStyle w:val="5"/>
        <w:spacing w:before="7" w:line="240" w:lineRule="auto"/>
        <w:jc w:val="left"/>
        <w:rPr>
          <w:rFonts w:hint="default"/>
          <w:b w:val="0"/>
          <w:bCs w:val="0"/>
          <w:i/>
          <w:sz w:val="24"/>
          <w:szCs w:val="24"/>
          <w:lang w:val="en-US"/>
        </w:rPr>
      </w:pPr>
    </w:p>
    <w:p>
      <w:pPr>
        <w:pStyle w:val="5"/>
        <w:spacing w:before="7" w:line="240" w:lineRule="auto"/>
        <w:jc w:val="left"/>
        <w:rPr>
          <w:rFonts w:hint="default"/>
          <w:i/>
          <w:sz w:val="24"/>
          <w:szCs w:val="24"/>
        </w:rPr>
      </w:pPr>
    </w:p>
    <w:p>
      <w:pPr>
        <w:pStyle w:val="5"/>
        <w:spacing w:before="7" w:line="240" w:lineRule="auto"/>
        <w:jc w:val="left"/>
        <w:rPr>
          <w:rFonts w:hint="default"/>
          <w:i/>
          <w:sz w:val="24"/>
          <w:szCs w:val="24"/>
          <w:lang w:val="en-US"/>
        </w:rPr>
      </w:pPr>
      <w:r>
        <w:rPr>
          <w:rFonts w:hint="default"/>
          <w:i/>
          <w:sz w:val="24"/>
          <w:szCs w:val="24"/>
          <w:lang w:val="en-US"/>
        </w:rPr>
        <w:t>4.2.3 Signup Page: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&lt;?php</w:t>
      </w:r>
    </w:p>
    <w:p>
      <w:pPr>
        <w:pStyle w:val="5"/>
        <w:spacing w:before="7" w:line="240" w:lineRule="auto"/>
        <w:jc w:val="left"/>
        <w:rPr>
          <w:rFonts w:hint="default"/>
          <w:i/>
          <w:sz w:val="24"/>
          <w:szCs w:val="24"/>
          <w:lang w:val="en-US"/>
        </w:rPr>
      </w:pPr>
      <w:r>
        <w:rPr>
          <w:rFonts w:hint="default"/>
          <w:i/>
          <w:sz w:val="24"/>
          <w:szCs w:val="24"/>
          <w:lang w:val="en-US"/>
        </w:rPr>
        <w:t xml:space="preserve">    require 'connection.php';</w:t>
      </w:r>
    </w:p>
    <w:p>
      <w:pPr>
        <w:pStyle w:val="5"/>
        <w:spacing w:before="7" w:line="240" w:lineRule="auto"/>
        <w:jc w:val="left"/>
        <w:rPr>
          <w:rFonts w:hint="default"/>
          <w:i/>
          <w:sz w:val="24"/>
          <w:szCs w:val="24"/>
          <w:lang w:val="en-US"/>
        </w:rPr>
      </w:pPr>
      <w:r>
        <w:rPr>
          <w:rFonts w:hint="default"/>
          <w:i/>
          <w:sz w:val="24"/>
          <w:szCs w:val="24"/>
          <w:lang w:val="en-US"/>
        </w:rPr>
        <w:t xml:space="preserve">    session_start();</w:t>
      </w:r>
    </w:p>
    <w:p>
      <w:pPr>
        <w:pStyle w:val="5"/>
        <w:spacing w:before="7" w:line="240" w:lineRule="auto"/>
        <w:jc w:val="left"/>
        <w:rPr>
          <w:rFonts w:hint="default"/>
          <w:i/>
          <w:sz w:val="24"/>
          <w:szCs w:val="24"/>
          <w:lang w:val="en-US"/>
        </w:rPr>
      </w:pPr>
      <w:r>
        <w:rPr>
          <w:rFonts w:hint="default"/>
          <w:i/>
          <w:sz w:val="24"/>
          <w:szCs w:val="24"/>
          <w:lang w:val="en-US"/>
        </w:rPr>
        <w:t xml:space="preserve">    if(isset($_SESSION['email'])){</w:t>
      </w:r>
    </w:p>
    <w:p>
      <w:pPr>
        <w:pStyle w:val="5"/>
        <w:spacing w:before="7" w:line="240" w:lineRule="auto"/>
        <w:jc w:val="left"/>
        <w:rPr>
          <w:rFonts w:hint="default"/>
          <w:i/>
          <w:sz w:val="24"/>
          <w:szCs w:val="24"/>
          <w:lang w:val="en-US"/>
        </w:rPr>
      </w:pPr>
      <w:r>
        <w:rPr>
          <w:rFonts w:hint="default"/>
          <w:i/>
          <w:sz w:val="24"/>
          <w:szCs w:val="24"/>
          <w:lang w:val="en-US"/>
        </w:rPr>
        <w:t xml:space="preserve">        header('location: irctc.html');</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&lt;!DOCTYPE html&gt;</w:t>
      </w:r>
    </w:p>
    <w:p>
      <w:pPr>
        <w:pStyle w:val="5"/>
        <w:spacing w:before="7" w:line="240" w:lineRule="auto"/>
        <w:jc w:val="left"/>
        <w:rPr>
          <w:rFonts w:hint="default"/>
          <w:i/>
          <w:sz w:val="24"/>
          <w:szCs w:val="24"/>
          <w:lang w:val="en-US"/>
        </w:rPr>
      </w:pPr>
      <w:r>
        <w:rPr>
          <w:rFonts w:hint="default"/>
          <w:i/>
          <w:sz w:val="24"/>
          <w:szCs w:val="24"/>
          <w:lang w:val="en-US"/>
        </w:rPr>
        <w:t>&lt;html&gt;</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&lt;body&gt;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&lt;br&gt;&lt;br&gt;</w:t>
      </w:r>
    </w:p>
    <w:p>
      <w:pPr>
        <w:pStyle w:val="5"/>
        <w:spacing w:before="7" w:line="240" w:lineRule="auto"/>
        <w:jc w:val="left"/>
        <w:rPr>
          <w:rFonts w:hint="default"/>
          <w:i/>
          <w:sz w:val="24"/>
          <w:szCs w:val="24"/>
          <w:lang w:val="en-US"/>
        </w:rPr>
      </w:pPr>
      <w:r>
        <w:rPr>
          <w:rFonts w:hint="default"/>
          <w:i/>
          <w:sz w:val="24"/>
          <w:szCs w:val="24"/>
          <w:lang w:val="en-US"/>
        </w:rPr>
        <w:t xml:space="preserve">            &lt;div align="center"&gt;</w:t>
      </w:r>
    </w:p>
    <w:p>
      <w:pPr>
        <w:pStyle w:val="5"/>
        <w:spacing w:before="7" w:line="240" w:lineRule="auto"/>
        <w:jc w:val="left"/>
        <w:rPr>
          <w:rFonts w:hint="default"/>
          <w:i/>
          <w:sz w:val="24"/>
          <w:szCs w:val="24"/>
          <w:lang w:val="en-US"/>
        </w:rPr>
      </w:pPr>
      <w:r>
        <w:rPr>
          <w:rFonts w:hint="default"/>
          <w:i/>
          <w:sz w:val="24"/>
          <w:szCs w:val="24"/>
          <w:lang w:val="en-US"/>
        </w:rPr>
        <w:t xml:space="preserve">                &lt;div class="row"&gt;</w:t>
      </w:r>
    </w:p>
    <w:p>
      <w:pPr>
        <w:pStyle w:val="5"/>
        <w:spacing w:before="7" w:line="240" w:lineRule="auto"/>
        <w:jc w:val="left"/>
        <w:rPr>
          <w:rFonts w:hint="default"/>
          <w:i/>
          <w:sz w:val="24"/>
          <w:szCs w:val="24"/>
          <w:lang w:val="en-US"/>
        </w:rPr>
      </w:pPr>
      <w:r>
        <w:rPr>
          <w:rFonts w:hint="default"/>
          <w:i/>
          <w:sz w:val="24"/>
          <w:szCs w:val="24"/>
          <w:lang w:val="en-US"/>
        </w:rPr>
        <w:t xml:space="preserve">                    &lt;div class="col-xs-4 col-xs-offset-4"&gt;</w:t>
      </w:r>
    </w:p>
    <w:p>
      <w:pPr>
        <w:pStyle w:val="5"/>
        <w:spacing w:before="7" w:line="240" w:lineRule="auto"/>
        <w:jc w:val="left"/>
        <w:rPr>
          <w:rFonts w:hint="default"/>
          <w:i/>
          <w:sz w:val="24"/>
          <w:szCs w:val="24"/>
          <w:lang w:val="en-US"/>
        </w:rPr>
      </w:pPr>
      <w:r>
        <w:rPr>
          <w:rFonts w:hint="default"/>
          <w:i/>
          <w:sz w:val="24"/>
          <w:szCs w:val="24"/>
          <w:lang w:val="en-US"/>
        </w:rPr>
        <w:t xml:space="preserve">                        &lt;h1&gt;&lt;b&gt;SIGN UP&lt;/b&gt;&lt;/h1&gt;</w:t>
      </w:r>
    </w:p>
    <w:p>
      <w:pPr>
        <w:pStyle w:val="5"/>
        <w:spacing w:before="7" w:line="240" w:lineRule="auto"/>
        <w:jc w:val="left"/>
        <w:rPr>
          <w:rFonts w:hint="default"/>
          <w:i/>
          <w:sz w:val="24"/>
          <w:szCs w:val="24"/>
          <w:lang w:val="en-US"/>
        </w:rPr>
      </w:pPr>
      <w:r>
        <w:rPr>
          <w:rFonts w:hint="default"/>
          <w:i/>
          <w:sz w:val="24"/>
          <w:szCs w:val="24"/>
          <w:lang w:val="en-US"/>
        </w:rPr>
        <w:t xml:space="preserve">                        &lt;form method="post" action="user_registration_script.php"&gt;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type="text" class="form-control" name="name" placeholder="Name" required="true"&gt;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type="email" class="form-control" name="email" placeholder="Email" required="true" pattern="[a-z0-9._%+-]+@[a-z0-9.-]+\.[a-z]{2,3}$"&gt;</w:t>
      </w:r>
    </w:p>
    <w:p>
      <w:pPr>
        <w:pStyle w:val="5"/>
        <w:spacing w:before="7" w:line="240" w:lineRule="auto"/>
        <w:jc w:val="left"/>
        <w:rPr>
          <w:rFonts w:hint="default"/>
          <w:i/>
          <w:sz w:val="24"/>
          <w:szCs w:val="24"/>
          <w:lang w:val="en-US"/>
        </w:rPr>
      </w:pPr>
      <w:r>
        <w:rPr>
          <w:rFonts w:hint="default"/>
          <w:i/>
          <w:sz w:val="24"/>
          <w:szCs w:val="24"/>
          <w:lang w:val="en-US"/>
        </w:rPr>
        <w:t xml:space="preserve">                            &lt;/div&gt; </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type="password" class="form-control" name="password" placeholder="Password(min. 6 characters)" required="true" pattern=".{6,}"&gt;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 </w:t>
      </w:r>
    </w:p>
    <w:p>
      <w:pPr>
        <w:pStyle w:val="5"/>
        <w:spacing w:before="7" w:line="240" w:lineRule="auto"/>
        <w:jc w:val="left"/>
        <w:rPr>
          <w:rFonts w:hint="default"/>
          <w:i/>
          <w:sz w:val="24"/>
          <w:szCs w:val="24"/>
          <w:lang w:val="en-US"/>
        </w:rPr>
      </w:pPr>
      <w:r>
        <w:rPr>
          <w:rFonts w:hint="default"/>
          <w:i/>
          <w:sz w:val="24"/>
          <w:szCs w:val="24"/>
          <w:lang w:val="en-US"/>
        </w:rPr>
        <w:t xml:space="preserve">                                &lt;input type="tel" class="form-control" name="contact" placeholder="Contact" required="true"&gt;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type="text" class="form-control" name="city" placeholder="City" required="true"&gt;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type="text" class="form-control" name="address" placeholder="Address" required="true"&gt;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&lt;input type="submit" class="btn btn-primary" value="Sign Up"&gt;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&lt;/form&gt;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&lt;br&gt;&lt;br&gt;&lt;br&gt;&lt;br&gt;&lt;br&gt;&lt;br&gt;</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&lt;/body&gt;</w:t>
      </w:r>
    </w:p>
    <w:p>
      <w:pPr>
        <w:pStyle w:val="5"/>
        <w:spacing w:before="7" w:line="240" w:lineRule="auto"/>
        <w:jc w:val="left"/>
        <w:rPr>
          <w:rFonts w:hint="default"/>
          <w:i/>
          <w:sz w:val="24"/>
          <w:szCs w:val="24"/>
          <w:lang w:val="en-US"/>
        </w:rPr>
      </w:pPr>
      <w:r>
        <w:rPr>
          <w:rFonts w:hint="default"/>
          <w:i/>
          <w:sz w:val="24"/>
          <w:szCs w:val="24"/>
          <w:lang w:val="en-US"/>
        </w:rPr>
        <w:t>&lt;/html&gt;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4.2.4 Complaints page: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&lt;html&gt;</w:t>
      </w:r>
    </w:p>
    <w:p>
      <w:pPr>
        <w:pStyle w:val="5"/>
        <w:spacing w:before="7" w:line="240" w:lineRule="auto"/>
        <w:jc w:val="left"/>
        <w:rPr>
          <w:rFonts w:hint="default"/>
          <w:i/>
          <w:sz w:val="24"/>
          <w:szCs w:val="24"/>
          <w:lang w:val="en-US"/>
        </w:rPr>
      </w:pPr>
      <w:r>
        <w:rPr>
          <w:rFonts w:hint="default"/>
          <w:i/>
          <w:sz w:val="24"/>
          <w:szCs w:val="24"/>
          <w:lang w:val="en-US"/>
        </w:rPr>
        <w:t xml:space="preserve">    &lt;head&gt; </w:t>
      </w:r>
    </w:p>
    <w:p>
      <w:pPr>
        <w:pStyle w:val="5"/>
        <w:spacing w:before="7" w:line="240" w:lineRule="auto"/>
        <w:jc w:val="left"/>
        <w:rPr>
          <w:rFonts w:hint="default"/>
          <w:i/>
          <w:sz w:val="24"/>
          <w:szCs w:val="24"/>
          <w:lang w:val="en-US"/>
        </w:rPr>
      </w:pPr>
      <w:r>
        <w:rPr>
          <w:rFonts w:hint="default"/>
          <w:i/>
          <w:sz w:val="24"/>
          <w:szCs w:val="24"/>
          <w:lang w:val="en-US"/>
        </w:rPr>
        <w:t xml:space="preserve">        &lt;style&gt;</w:t>
      </w:r>
    </w:p>
    <w:p>
      <w:pPr>
        <w:pStyle w:val="5"/>
        <w:spacing w:before="7" w:line="240" w:lineRule="auto"/>
        <w:jc w:val="left"/>
        <w:rPr>
          <w:rFonts w:hint="default"/>
          <w:i/>
          <w:sz w:val="24"/>
          <w:szCs w:val="24"/>
          <w:lang w:val="en-US"/>
        </w:rPr>
      </w:pPr>
      <w:r>
        <w:rPr>
          <w:rFonts w:hint="default"/>
          <w:i/>
          <w:sz w:val="24"/>
          <w:szCs w:val="24"/>
          <w:lang w:val="en-US"/>
        </w:rPr>
        <w:t xml:space="preserve">            #radio-btn{</w:t>
      </w:r>
    </w:p>
    <w:p>
      <w:pPr>
        <w:pStyle w:val="5"/>
        <w:spacing w:before="7" w:line="240" w:lineRule="auto"/>
        <w:jc w:val="left"/>
        <w:rPr>
          <w:rFonts w:hint="default"/>
          <w:i/>
          <w:sz w:val="24"/>
          <w:szCs w:val="24"/>
          <w:lang w:val="en-US"/>
        </w:rPr>
      </w:pPr>
      <w:r>
        <w:rPr>
          <w:rFonts w:hint="default"/>
          <w:i/>
          <w:sz w:val="24"/>
          <w:szCs w:val="24"/>
          <w:lang w:val="en-US"/>
        </w:rPr>
        <w:t xml:space="preserve">                display: inline-block !important;</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.stn-name{</w:t>
      </w:r>
    </w:p>
    <w:p>
      <w:pPr>
        <w:pStyle w:val="5"/>
        <w:spacing w:before="7" w:line="240" w:lineRule="auto"/>
        <w:jc w:val="left"/>
        <w:rPr>
          <w:rFonts w:hint="default"/>
          <w:i/>
          <w:sz w:val="24"/>
          <w:szCs w:val="24"/>
          <w:lang w:val="en-US"/>
        </w:rPr>
      </w:pPr>
      <w:r>
        <w:rPr>
          <w:rFonts w:hint="default"/>
          <w:i/>
          <w:sz w:val="24"/>
          <w:szCs w:val="24"/>
          <w:lang w:val="en-US"/>
        </w:rPr>
        <w:t xml:space="preserve">                display: inline-block !important;</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body{</w:t>
      </w:r>
    </w:p>
    <w:p>
      <w:pPr>
        <w:pStyle w:val="5"/>
        <w:spacing w:before="7" w:line="240" w:lineRule="auto"/>
        <w:jc w:val="left"/>
        <w:rPr>
          <w:rFonts w:hint="default"/>
          <w:i/>
          <w:sz w:val="24"/>
          <w:szCs w:val="24"/>
          <w:lang w:val="en-US"/>
        </w:rPr>
      </w:pPr>
      <w:r>
        <w:rPr>
          <w:rFonts w:hint="default"/>
          <w:i/>
          <w:sz w:val="24"/>
          <w:szCs w:val="24"/>
          <w:lang w:val="en-US"/>
        </w:rPr>
        <w:t xml:space="preserve">                padding: 0px;</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@media (max-width:768px)</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body{</w:t>
      </w:r>
    </w:p>
    <w:p>
      <w:pPr>
        <w:pStyle w:val="5"/>
        <w:spacing w:before="7" w:line="240" w:lineRule="auto"/>
        <w:jc w:val="left"/>
        <w:rPr>
          <w:rFonts w:hint="default"/>
          <w:i/>
          <w:sz w:val="24"/>
          <w:szCs w:val="24"/>
          <w:lang w:val="en-US"/>
        </w:rPr>
      </w:pPr>
      <w:r>
        <w:rPr>
          <w:rFonts w:hint="default"/>
          <w:i/>
          <w:sz w:val="24"/>
          <w:szCs w:val="24"/>
          <w:lang w:val="en-US"/>
        </w:rPr>
        <w:t xml:space="preserve">                    padding: 15px;</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&lt;/style&gt;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&lt;!-- Bootstrap CSS --&gt;</w:t>
      </w:r>
    </w:p>
    <w:p>
      <w:pPr>
        <w:pStyle w:val="5"/>
        <w:spacing w:before="7" w:line="240" w:lineRule="auto"/>
        <w:jc w:val="left"/>
        <w:rPr>
          <w:rFonts w:hint="default"/>
          <w:i/>
          <w:sz w:val="24"/>
          <w:szCs w:val="24"/>
          <w:lang w:val="en-US"/>
        </w:rPr>
      </w:pPr>
      <w:r>
        <w:rPr>
          <w:rFonts w:hint="default"/>
          <w:i/>
          <w:sz w:val="24"/>
          <w:szCs w:val="24"/>
          <w:lang w:val="en-US"/>
        </w:rPr>
        <w:t xml:space="preserve">        &lt;link rel="stylesheet" href="https://maxcdn.bootstrapcdn.com/bootstrap/4.0.0-alpha.6/css/bootstrap.min.css"&gt;</w:t>
      </w:r>
    </w:p>
    <w:p>
      <w:pPr>
        <w:pStyle w:val="5"/>
        <w:spacing w:before="7" w:line="240" w:lineRule="auto"/>
        <w:jc w:val="left"/>
        <w:rPr>
          <w:rFonts w:hint="default"/>
          <w:i/>
          <w:sz w:val="24"/>
          <w:szCs w:val="24"/>
          <w:lang w:val="en-US"/>
        </w:rPr>
      </w:pPr>
      <w:r>
        <w:rPr>
          <w:rFonts w:hint="default"/>
          <w:i/>
          <w:sz w:val="24"/>
          <w:szCs w:val="24"/>
          <w:lang w:val="en-US"/>
        </w:rPr>
        <w:t xml:space="preserve">        &lt;meta http-equiv="Content-Type" content="text/html; charset=UTF-8"&gt;</w:t>
      </w:r>
    </w:p>
    <w:p>
      <w:pPr>
        <w:pStyle w:val="5"/>
        <w:spacing w:before="7" w:line="240" w:lineRule="auto"/>
        <w:jc w:val="left"/>
        <w:rPr>
          <w:rFonts w:hint="default"/>
          <w:i/>
          <w:sz w:val="24"/>
          <w:szCs w:val="24"/>
          <w:lang w:val="en-US"/>
        </w:rPr>
      </w:pPr>
      <w:r>
        <w:rPr>
          <w:rFonts w:hint="default"/>
          <w:i/>
          <w:sz w:val="24"/>
          <w:szCs w:val="24"/>
          <w:lang w:val="en-US"/>
        </w:rPr>
        <w:t xml:space="preserve">        &lt;title&gt;FIR Complaint&lt;/title&gt;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&lt;script type="text/javascript"&gt;</w:t>
      </w:r>
    </w:p>
    <w:p>
      <w:pPr>
        <w:pStyle w:val="5"/>
        <w:spacing w:before="7" w:line="240" w:lineRule="auto"/>
        <w:jc w:val="left"/>
        <w:rPr>
          <w:rFonts w:hint="default"/>
          <w:i/>
          <w:sz w:val="24"/>
          <w:szCs w:val="24"/>
          <w:lang w:val="en-US"/>
        </w:rPr>
      </w:pPr>
      <w:r>
        <w:rPr>
          <w:rFonts w:hint="default"/>
          <w:i/>
          <w:sz w:val="24"/>
          <w:szCs w:val="24"/>
          <w:lang w:val="en-US"/>
        </w:rPr>
        <w:t xml:space="preserve">            function hide() {</w:t>
      </w:r>
    </w:p>
    <w:p>
      <w:pPr>
        <w:pStyle w:val="5"/>
        <w:spacing w:before="7" w:line="240" w:lineRule="auto"/>
        <w:jc w:val="left"/>
        <w:rPr>
          <w:rFonts w:hint="default"/>
          <w:i/>
          <w:sz w:val="24"/>
          <w:szCs w:val="24"/>
          <w:lang w:val="en-US"/>
        </w:rPr>
      </w:pPr>
      <w:r>
        <w:rPr>
          <w:rFonts w:hint="default"/>
          <w:i/>
          <w:sz w:val="24"/>
          <w:szCs w:val="24"/>
          <w:lang w:val="en-US"/>
        </w:rPr>
        <w:t xml:space="preserve">                genr.style.display = "none";</w:t>
      </w:r>
    </w:p>
    <w:p>
      <w:pPr>
        <w:pStyle w:val="5"/>
        <w:spacing w:before="7" w:line="240" w:lineRule="auto"/>
        <w:jc w:val="left"/>
        <w:rPr>
          <w:rFonts w:hint="default"/>
          <w:i/>
          <w:sz w:val="24"/>
          <w:szCs w:val="24"/>
          <w:lang w:val="en-US"/>
        </w:rPr>
      </w:pPr>
      <w:r>
        <w:rPr>
          <w:rFonts w:hint="default"/>
          <w:i/>
          <w:sz w:val="24"/>
          <w:szCs w:val="24"/>
          <w:lang w:val="en-US"/>
        </w:rPr>
        <w:t xml:space="preserve">                var rese = document.getElementById("reserved");</w:t>
      </w:r>
    </w:p>
    <w:p>
      <w:pPr>
        <w:pStyle w:val="5"/>
        <w:spacing w:before="7" w:line="240" w:lineRule="auto"/>
        <w:jc w:val="left"/>
        <w:rPr>
          <w:rFonts w:hint="default"/>
          <w:i/>
          <w:sz w:val="24"/>
          <w:szCs w:val="24"/>
          <w:lang w:val="en-US"/>
        </w:rPr>
      </w:pPr>
      <w:r>
        <w:rPr>
          <w:rFonts w:hint="default"/>
          <w:i/>
          <w:sz w:val="24"/>
          <w:szCs w:val="24"/>
          <w:lang w:val="en-US"/>
        </w:rPr>
        <w:t xml:space="preserve">                var gen = document.getElementById("general");</w:t>
      </w:r>
    </w:p>
    <w:p>
      <w:pPr>
        <w:pStyle w:val="5"/>
        <w:spacing w:before="7" w:line="240" w:lineRule="auto"/>
        <w:jc w:val="left"/>
        <w:rPr>
          <w:rFonts w:hint="default"/>
          <w:i/>
          <w:sz w:val="24"/>
          <w:szCs w:val="24"/>
          <w:lang w:val="en-US"/>
        </w:rPr>
      </w:pPr>
      <w:r>
        <w:rPr>
          <w:rFonts w:hint="default"/>
          <w:i/>
          <w:sz w:val="24"/>
          <w:szCs w:val="24"/>
          <w:lang w:val="en-US"/>
        </w:rPr>
        <w:t xml:space="preserve">                pnrdiv.style.display = rese.checked ? "block" : "none";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function hide1() {</w:t>
      </w:r>
    </w:p>
    <w:p>
      <w:pPr>
        <w:pStyle w:val="5"/>
        <w:spacing w:before="7" w:line="240" w:lineRule="auto"/>
        <w:jc w:val="left"/>
        <w:rPr>
          <w:rFonts w:hint="default"/>
          <w:i/>
          <w:sz w:val="24"/>
          <w:szCs w:val="24"/>
          <w:lang w:val="en-US"/>
        </w:rPr>
      </w:pPr>
      <w:r>
        <w:rPr>
          <w:rFonts w:hint="default"/>
          <w:i/>
          <w:sz w:val="24"/>
          <w:szCs w:val="24"/>
          <w:lang w:val="en-US"/>
        </w:rPr>
        <w:t xml:space="preserve">                pnrdiv.style.display = "none";</w:t>
      </w:r>
    </w:p>
    <w:p>
      <w:pPr>
        <w:pStyle w:val="5"/>
        <w:spacing w:before="7" w:line="240" w:lineRule="auto"/>
        <w:jc w:val="left"/>
        <w:rPr>
          <w:rFonts w:hint="default"/>
          <w:i/>
          <w:sz w:val="24"/>
          <w:szCs w:val="24"/>
          <w:lang w:val="en-US"/>
        </w:rPr>
      </w:pPr>
      <w:r>
        <w:rPr>
          <w:rFonts w:hint="default"/>
          <w:i/>
          <w:sz w:val="24"/>
          <w:szCs w:val="24"/>
          <w:lang w:val="en-US"/>
        </w:rPr>
        <w:t xml:space="preserve">                var rese = document.getElementById("reserved");</w:t>
      </w:r>
    </w:p>
    <w:p>
      <w:pPr>
        <w:pStyle w:val="5"/>
        <w:spacing w:before="7" w:line="240" w:lineRule="auto"/>
        <w:jc w:val="left"/>
        <w:rPr>
          <w:rFonts w:hint="default"/>
          <w:i/>
          <w:sz w:val="24"/>
          <w:szCs w:val="24"/>
          <w:lang w:val="en-US"/>
        </w:rPr>
      </w:pPr>
      <w:r>
        <w:rPr>
          <w:rFonts w:hint="default"/>
          <w:i/>
          <w:sz w:val="24"/>
          <w:szCs w:val="24"/>
          <w:lang w:val="en-US"/>
        </w:rPr>
        <w:t xml:space="preserve">                var gen = document.getElementById("general");</w:t>
      </w:r>
    </w:p>
    <w:p>
      <w:pPr>
        <w:pStyle w:val="5"/>
        <w:spacing w:before="7" w:line="240" w:lineRule="auto"/>
        <w:jc w:val="left"/>
        <w:rPr>
          <w:rFonts w:hint="default"/>
          <w:i/>
          <w:sz w:val="24"/>
          <w:szCs w:val="24"/>
          <w:lang w:val="en-US"/>
        </w:rPr>
      </w:pPr>
      <w:r>
        <w:rPr>
          <w:rFonts w:hint="default"/>
          <w:i/>
          <w:sz w:val="24"/>
          <w:szCs w:val="24"/>
          <w:lang w:val="en-US"/>
        </w:rPr>
        <w:t xml:space="preserve">                genr.style.display = gen.checked ? "block" : "none";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&lt;link rel="stylesheet" type="text/css" href="css/style.css" /&gt;</w:t>
      </w:r>
    </w:p>
    <w:p>
      <w:pPr>
        <w:pStyle w:val="5"/>
        <w:spacing w:before="7" w:line="240" w:lineRule="auto"/>
        <w:jc w:val="left"/>
        <w:rPr>
          <w:rFonts w:hint="default"/>
          <w:i/>
          <w:sz w:val="24"/>
          <w:szCs w:val="24"/>
          <w:lang w:val="en-US"/>
        </w:rPr>
      </w:pPr>
      <w:r>
        <w:rPr>
          <w:rFonts w:hint="default"/>
          <w:i/>
          <w:sz w:val="24"/>
          <w:szCs w:val="24"/>
          <w:lang w:val="en-US"/>
        </w:rPr>
        <w:t xml:space="preserve">        &lt;script type="text/javascript" src="JS/jquery-1.4.2.min.js"&gt;&lt;/script&gt;</w:t>
      </w:r>
    </w:p>
    <w:p>
      <w:pPr>
        <w:pStyle w:val="5"/>
        <w:spacing w:before="7" w:line="240" w:lineRule="auto"/>
        <w:jc w:val="left"/>
        <w:rPr>
          <w:rFonts w:hint="default"/>
          <w:i/>
          <w:sz w:val="24"/>
          <w:szCs w:val="24"/>
          <w:lang w:val="en-US"/>
        </w:rPr>
      </w:pPr>
      <w:r>
        <w:rPr>
          <w:rFonts w:hint="default"/>
          <w:i/>
          <w:sz w:val="24"/>
          <w:szCs w:val="24"/>
          <w:lang w:val="en-US"/>
        </w:rPr>
        <w:t xml:space="preserve">        &lt;script src="JS/jquery.autocomplete.js"&gt;&lt;/script&gt;</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jQuery(function () {</w:t>
      </w:r>
    </w:p>
    <w:p>
      <w:pPr>
        <w:pStyle w:val="5"/>
        <w:spacing w:before="7" w:line="240" w:lineRule="auto"/>
        <w:jc w:val="left"/>
        <w:rPr>
          <w:rFonts w:hint="default"/>
          <w:i/>
          <w:sz w:val="24"/>
          <w:szCs w:val="24"/>
          <w:lang w:val="en-US"/>
        </w:rPr>
      </w:pPr>
      <w:r>
        <w:rPr>
          <w:rFonts w:hint="default"/>
          <w:i/>
          <w:sz w:val="24"/>
          <w:szCs w:val="24"/>
          <w:lang w:val="en-US"/>
        </w:rPr>
        <w:t xml:space="preserve">                $("#tnumname").autocomplete("list.jsp");</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&lt;/head&gt;</w:t>
      </w:r>
    </w:p>
    <w:p>
      <w:pPr>
        <w:pStyle w:val="5"/>
        <w:spacing w:before="7" w:line="240" w:lineRule="auto"/>
        <w:jc w:val="left"/>
        <w:rPr>
          <w:rFonts w:hint="default"/>
          <w:i/>
          <w:sz w:val="24"/>
          <w:szCs w:val="24"/>
          <w:lang w:val="en-US"/>
        </w:rPr>
      </w:pPr>
      <w:r>
        <w:rPr>
          <w:rFonts w:hint="default"/>
          <w:i/>
          <w:sz w:val="24"/>
          <w:szCs w:val="24"/>
          <w:lang w:val="en-US"/>
        </w:rPr>
        <w:t xml:space="preserve">    &lt;body&gt;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&lt;form action="complaints.php" method="POST" class="form"&gt;</w:t>
      </w:r>
    </w:p>
    <w:p>
      <w:pPr>
        <w:pStyle w:val="5"/>
        <w:spacing w:before="7" w:line="240" w:lineRule="auto"/>
        <w:jc w:val="left"/>
        <w:rPr>
          <w:rFonts w:hint="default"/>
          <w:i/>
          <w:sz w:val="24"/>
          <w:szCs w:val="24"/>
          <w:lang w:val="en-US"/>
        </w:rPr>
      </w:pPr>
      <w:r>
        <w:rPr>
          <w:rFonts w:hint="default"/>
          <w:i/>
          <w:sz w:val="24"/>
          <w:szCs w:val="24"/>
          <w:lang w:val="en-US"/>
        </w:rPr>
        <w:t xml:space="preserve">            &lt;center&gt;</w:t>
      </w:r>
    </w:p>
    <w:p>
      <w:pPr>
        <w:pStyle w:val="5"/>
        <w:spacing w:before="7" w:line="240" w:lineRule="auto"/>
        <w:jc w:val="left"/>
        <w:rPr>
          <w:rFonts w:hint="default"/>
          <w:i/>
          <w:sz w:val="24"/>
          <w:szCs w:val="24"/>
          <w:lang w:val="en-US"/>
        </w:rPr>
      </w:pPr>
      <w:r>
        <w:rPr>
          <w:rFonts w:hint="default"/>
          <w:i/>
          <w:sz w:val="24"/>
          <w:szCs w:val="24"/>
          <w:lang w:val="en-US"/>
        </w:rPr>
        <w:t xml:space="preserve">                &lt;div class="container"&gt;</w:t>
      </w:r>
    </w:p>
    <w:p>
      <w:pPr>
        <w:pStyle w:val="5"/>
        <w:spacing w:before="7" w:line="240" w:lineRule="auto"/>
        <w:jc w:val="left"/>
        <w:rPr>
          <w:rFonts w:hint="default"/>
          <w:i/>
          <w:sz w:val="24"/>
          <w:szCs w:val="24"/>
          <w:lang w:val="en-US"/>
        </w:rPr>
      </w:pPr>
      <w:r>
        <w:rPr>
          <w:rFonts w:hint="default"/>
          <w:i/>
          <w:sz w:val="24"/>
          <w:szCs w:val="24"/>
          <w:lang w:val="en-US"/>
        </w:rPr>
        <w:t xml:space="preserve">                    &lt;div class="col-sm-4 text-center" id="form-block"&gt;&lt;br/&gt;</w:t>
      </w:r>
    </w:p>
    <w:p>
      <w:pPr>
        <w:pStyle w:val="5"/>
        <w:spacing w:before="7" w:line="240" w:lineRule="auto"/>
        <w:jc w:val="left"/>
        <w:rPr>
          <w:rFonts w:hint="default"/>
          <w:i/>
          <w:sz w:val="24"/>
          <w:szCs w:val="24"/>
          <w:lang w:val="en-US"/>
        </w:rPr>
      </w:pPr>
      <w:r>
        <w:rPr>
          <w:rFonts w:hint="default"/>
          <w:i/>
          <w:sz w:val="24"/>
          <w:szCs w:val="24"/>
          <w:lang w:val="en-US"/>
        </w:rPr>
        <w:t xml:space="preserve">                        &lt;img src="dp1.jpg" class="img-fluid" width="110" height="140"&gt;</w:t>
      </w:r>
    </w:p>
    <w:p>
      <w:pPr>
        <w:pStyle w:val="5"/>
        <w:spacing w:before="7" w:line="240" w:lineRule="auto"/>
        <w:jc w:val="left"/>
        <w:rPr>
          <w:rFonts w:hint="default"/>
          <w:i/>
          <w:sz w:val="24"/>
          <w:szCs w:val="24"/>
          <w:lang w:val="en-US"/>
        </w:rPr>
      </w:pPr>
      <w:r>
        <w:rPr>
          <w:rFonts w:hint="default"/>
          <w:i/>
          <w:sz w:val="24"/>
          <w:szCs w:val="24"/>
          <w:lang w:val="en-US"/>
        </w:rPr>
        <w:t xml:space="preserve">                        &lt;h2&gt;FIR COMPLAINT&lt;/h2&gt;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Name:&lt;input type="text" class="form-control" name="nm" required x-moz-errormessage="Please Fill your Name"&gt;&lt;br&gt;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Mobile Number:</w:t>
      </w:r>
    </w:p>
    <w:p>
      <w:pPr>
        <w:pStyle w:val="5"/>
        <w:spacing w:before="7" w:line="240" w:lineRule="auto"/>
        <w:jc w:val="left"/>
        <w:rPr>
          <w:rFonts w:hint="default"/>
          <w:i/>
          <w:sz w:val="24"/>
          <w:szCs w:val="24"/>
          <w:lang w:val="en-US"/>
        </w:rPr>
      </w:pPr>
      <w:r>
        <w:rPr>
          <w:rFonts w:hint="default"/>
          <w:i/>
          <w:sz w:val="24"/>
          <w:szCs w:val="24"/>
          <w:lang w:val="en-US"/>
        </w:rPr>
        <w:t xml:space="preserve">                        &lt;div class="input-group mb-2 mr-sm-2 mb-sm-0"&gt;</w:t>
      </w:r>
    </w:p>
    <w:p>
      <w:pPr>
        <w:pStyle w:val="5"/>
        <w:spacing w:before="7" w:line="240" w:lineRule="auto"/>
        <w:jc w:val="left"/>
        <w:rPr>
          <w:rFonts w:hint="default"/>
          <w:i/>
          <w:sz w:val="24"/>
          <w:szCs w:val="24"/>
          <w:lang w:val="en-US"/>
        </w:rPr>
      </w:pPr>
      <w:r>
        <w:rPr>
          <w:rFonts w:hint="default"/>
          <w:i/>
          <w:sz w:val="24"/>
          <w:szCs w:val="24"/>
          <w:lang w:val="en-US"/>
        </w:rPr>
        <w:t xml:space="preserve">                            &lt;div class="input-group-addon"&gt;+91&lt;/div&gt;</w:t>
      </w:r>
    </w:p>
    <w:p>
      <w:pPr>
        <w:pStyle w:val="5"/>
        <w:spacing w:before="7" w:line="240" w:lineRule="auto"/>
        <w:jc w:val="left"/>
        <w:rPr>
          <w:rFonts w:hint="default"/>
          <w:i/>
          <w:sz w:val="24"/>
          <w:szCs w:val="24"/>
          <w:lang w:val="en-US"/>
        </w:rPr>
      </w:pPr>
      <w:r>
        <w:rPr>
          <w:rFonts w:hint="default"/>
          <w:i/>
          <w:sz w:val="24"/>
          <w:szCs w:val="24"/>
          <w:lang w:val="en-US"/>
        </w:rPr>
        <w:t xml:space="preserve">                            &lt;input type="number" x-moz-errormessage="Enter 10-Digit Mobile Number" required minlength="10" maxlength="10" name="mob" class="form-control" id="inlineFormInputGroup"&gt;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&lt;br&gt;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&lt;label for="exampleSelect1"&gt;Type of complaint&lt;/label&gt;</w:t>
      </w:r>
    </w:p>
    <w:p>
      <w:pPr>
        <w:pStyle w:val="5"/>
        <w:spacing w:before="7" w:line="240" w:lineRule="auto"/>
        <w:jc w:val="left"/>
        <w:rPr>
          <w:rFonts w:hint="default"/>
          <w:i/>
          <w:sz w:val="24"/>
          <w:szCs w:val="24"/>
          <w:lang w:val="en-US"/>
        </w:rPr>
      </w:pPr>
      <w:r>
        <w:rPr>
          <w:rFonts w:hint="default"/>
          <w:i/>
          <w:sz w:val="24"/>
          <w:szCs w:val="24"/>
          <w:lang w:val="en-US"/>
        </w:rPr>
        <w:t xml:space="preserve">                            &lt;select class="form-control" id="exampleSelect1" name="toc"&gt;</w:t>
      </w:r>
    </w:p>
    <w:p>
      <w:pPr>
        <w:pStyle w:val="5"/>
        <w:spacing w:before="7" w:line="240" w:lineRule="auto"/>
        <w:jc w:val="left"/>
        <w:rPr>
          <w:rFonts w:hint="default"/>
          <w:i/>
          <w:sz w:val="24"/>
          <w:szCs w:val="24"/>
          <w:lang w:val="en-US"/>
        </w:rPr>
      </w:pPr>
      <w:r>
        <w:rPr>
          <w:rFonts w:hint="default"/>
          <w:i/>
          <w:sz w:val="24"/>
          <w:szCs w:val="24"/>
          <w:lang w:val="en-US"/>
        </w:rPr>
        <w:t xml:space="preserve">                                &lt;option&gt;Harrasment&lt;/option&gt;</w:t>
      </w:r>
    </w:p>
    <w:p>
      <w:pPr>
        <w:pStyle w:val="5"/>
        <w:spacing w:before="7" w:line="240" w:lineRule="auto"/>
        <w:jc w:val="left"/>
        <w:rPr>
          <w:rFonts w:hint="default"/>
          <w:i/>
          <w:sz w:val="24"/>
          <w:szCs w:val="24"/>
          <w:lang w:val="en-US"/>
        </w:rPr>
      </w:pPr>
      <w:r>
        <w:rPr>
          <w:rFonts w:hint="default"/>
          <w:i/>
          <w:sz w:val="24"/>
          <w:szCs w:val="24"/>
          <w:lang w:val="en-US"/>
        </w:rPr>
        <w:t xml:space="preserve">                                &lt;option&gt;Maintainence&lt;/option&gt;</w:t>
      </w:r>
    </w:p>
    <w:p>
      <w:pPr>
        <w:pStyle w:val="5"/>
        <w:spacing w:before="7" w:line="240" w:lineRule="auto"/>
        <w:jc w:val="left"/>
        <w:rPr>
          <w:rFonts w:hint="default"/>
          <w:i/>
          <w:sz w:val="24"/>
          <w:szCs w:val="24"/>
          <w:lang w:val="en-US"/>
        </w:rPr>
      </w:pPr>
      <w:r>
        <w:rPr>
          <w:rFonts w:hint="default"/>
          <w:i/>
          <w:sz w:val="24"/>
          <w:szCs w:val="24"/>
          <w:lang w:val="en-US"/>
        </w:rPr>
        <w:t xml:space="preserve">                                &lt;option value="3"&gt;other&lt;/option&gt;</w:t>
      </w:r>
    </w:p>
    <w:p>
      <w:pPr>
        <w:pStyle w:val="5"/>
        <w:spacing w:before="7" w:line="240" w:lineRule="auto"/>
        <w:jc w:val="left"/>
        <w:rPr>
          <w:rFonts w:hint="default"/>
          <w:i/>
          <w:sz w:val="24"/>
          <w:szCs w:val="24"/>
          <w:lang w:val="en-US"/>
        </w:rPr>
      </w:pPr>
      <w:r>
        <w:rPr>
          <w:rFonts w:hint="default"/>
          <w:i/>
          <w:sz w:val="24"/>
          <w:szCs w:val="24"/>
          <w:lang w:val="en-US"/>
        </w:rPr>
        <w:t xml:space="preserve">                            &lt;/select&gt;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 class="form-group"&gt;</w:t>
      </w:r>
    </w:p>
    <w:p>
      <w:pPr>
        <w:pStyle w:val="5"/>
        <w:spacing w:before="7" w:line="240" w:lineRule="auto"/>
        <w:jc w:val="left"/>
        <w:rPr>
          <w:rFonts w:hint="default"/>
          <w:i/>
          <w:sz w:val="24"/>
          <w:szCs w:val="24"/>
          <w:lang w:val="en-US"/>
        </w:rPr>
      </w:pPr>
      <w:r>
        <w:rPr>
          <w:rFonts w:hint="default"/>
          <w:i/>
          <w:sz w:val="24"/>
          <w:szCs w:val="24"/>
          <w:lang w:val="en-US"/>
        </w:rPr>
        <w:t xml:space="preserve">                            &lt;textarea class="form-control" placeholder="Enter Your Complaint Details" id="exampleTextarea" rows="3" name="ta"&gt;&lt;/textarea&gt;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&lt;input type="submit" class="btn btn-primary" value="Submit" name="submit"/&gt;&lt;br&gt;&lt;br/&gt;</w:t>
      </w:r>
    </w:p>
    <w:p>
      <w:pPr>
        <w:pStyle w:val="5"/>
        <w:spacing w:before="7" w:line="240" w:lineRule="auto"/>
        <w:jc w:val="left"/>
        <w:rPr>
          <w:rFonts w:hint="default"/>
          <w:i/>
          <w:sz w:val="24"/>
          <w:szCs w:val="24"/>
          <w:lang w:val="en-US"/>
        </w:rPr>
      </w:pPr>
      <w:r>
        <w:rPr>
          <w:rFonts w:hint="default"/>
          <w:i/>
          <w:sz w:val="24"/>
          <w:szCs w:val="24"/>
          <w:lang w:val="en-US"/>
        </w:rPr>
        <w:t xml:space="preserve">                    &lt;a href="tel:182"&gt;&lt;button type="button" class="btn btn-danger"&gt;EMERGENCY CALL&lt;/button&gt;&lt;/a&gt;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&lt;/div&gt;</w:t>
      </w:r>
    </w:p>
    <w:p>
      <w:pPr>
        <w:pStyle w:val="5"/>
        <w:spacing w:before="7" w:line="240" w:lineRule="auto"/>
        <w:jc w:val="left"/>
        <w:rPr>
          <w:rFonts w:hint="default"/>
          <w:i/>
          <w:sz w:val="24"/>
          <w:szCs w:val="24"/>
          <w:lang w:val="en-US"/>
        </w:rPr>
      </w:pPr>
      <w:r>
        <w:rPr>
          <w:rFonts w:hint="default"/>
          <w:i/>
          <w:sz w:val="24"/>
          <w:szCs w:val="24"/>
          <w:lang w:val="en-US"/>
        </w:rPr>
        <w:t xml:space="preserve">            &lt;/center&gt;</w:t>
      </w:r>
    </w:p>
    <w:p>
      <w:pPr>
        <w:pStyle w:val="5"/>
        <w:spacing w:before="7" w:line="240" w:lineRule="auto"/>
        <w:jc w:val="left"/>
        <w:rPr>
          <w:rFonts w:hint="default"/>
          <w:i/>
          <w:sz w:val="24"/>
          <w:szCs w:val="24"/>
          <w:lang w:val="en-US"/>
        </w:rPr>
      </w:pPr>
      <w:r>
        <w:rPr>
          <w:rFonts w:hint="default"/>
          <w:i/>
          <w:sz w:val="24"/>
          <w:szCs w:val="24"/>
          <w:lang w:val="en-US"/>
        </w:rPr>
        <w:t xml:space="preserve">        &lt;/form&gt;</w:t>
      </w:r>
    </w:p>
    <w:p>
      <w:pPr>
        <w:pStyle w:val="5"/>
        <w:spacing w:before="7" w:line="240" w:lineRule="auto"/>
        <w:jc w:val="left"/>
        <w:rPr>
          <w:rFonts w:hint="default"/>
          <w:i/>
          <w:sz w:val="24"/>
          <w:szCs w:val="24"/>
          <w:lang w:val="en-US"/>
        </w:rPr>
      </w:pPr>
      <w:r>
        <w:rPr>
          <w:rFonts w:hint="default"/>
          <w:i/>
          <w:sz w:val="24"/>
          <w:szCs w:val="24"/>
          <w:lang w:val="en-US"/>
        </w:rPr>
        <w:t xml:space="preserve">    &lt;/body&gt;&lt;/html&gt;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4.2.5 Login submit page: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&lt;?php</w:t>
      </w:r>
    </w:p>
    <w:p>
      <w:pPr>
        <w:pStyle w:val="5"/>
        <w:spacing w:before="7" w:line="240" w:lineRule="auto"/>
        <w:jc w:val="left"/>
        <w:rPr>
          <w:rFonts w:hint="default"/>
          <w:i/>
          <w:sz w:val="24"/>
          <w:szCs w:val="24"/>
          <w:lang w:val="en-US"/>
        </w:rPr>
      </w:pPr>
      <w:r>
        <w:rPr>
          <w:rFonts w:hint="default"/>
          <w:i/>
          <w:sz w:val="24"/>
          <w:szCs w:val="24"/>
          <w:lang w:val="en-US"/>
        </w:rPr>
        <w:t xml:space="preserve">    require 'connection.php';</w:t>
      </w:r>
    </w:p>
    <w:p>
      <w:pPr>
        <w:pStyle w:val="5"/>
        <w:spacing w:before="7" w:line="240" w:lineRule="auto"/>
        <w:jc w:val="left"/>
        <w:rPr>
          <w:rFonts w:hint="default"/>
          <w:i/>
          <w:sz w:val="24"/>
          <w:szCs w:val="24"/>
          <w:lang w:val="en-US"/>
        </w:rPr>
      </w:pPr>
      <w:r>
        <w:rPr>
          <w:rFonts w:hint="default"/>
          <w:i/>
          <w:sz w:val="24"/>
          <w:szCs w:val="24"/>
          <w:lang w:val="en-US"/>
        </w:rPr>
        <w:t xml:space="preserve">    session_start();</w:t>
      </w:r>
    </w:p>
    <w:p>
      <w:pPr>
        <w:pStyle w:val="5"/>
        <w:spacing w:before="7" w:line="240" w:lineRule="auto"/>
        <w:jc w:val="left"/>
        <w:rPr>
          <w:rFonts w:hint="default"/>
          <w:i/>
          <w:sz w:val="24"/>
          <w:szCs w:val="24"/>
          <w:lang w:val="en-US"/>
        </w:rPr>
      </w:pPr>
      <w:r>
        <w:rPr>
          <w:rFonts w:hint="default"/>
          <w:i/>
          <w:sz w:val="24"/>
          <w:szCs w:val="24"/>
          <w:lang w:val="en-US"/>
        </w:rPr>
        <w:t xml:space="preserve">    $email=mysqli_real_escape_string($con,$_POST['email']);</w:t>
      </w:r>
    </w:p>
    <w:p>
      <w:pPr>
        <w:pStyle w:val="5"/>
        <w:spacing w:before="7" w:line="240" w:lineRule="auto"/>
        <w:jc w:val="left"/>
        <w:rPr>
          <w:rFonts w:hint="default"/>
          <w:i/>
          <w:sz w:val="24"/>
          <w:szCs w:val="24"/>
          <w:lang w:val="en-US"/>
        </w:rPr>
      </w:pPr>
      <w:r>
        <w:rPr>
          <w:rFonts w:hint="default"/>
          <w:i/>
          <w:sz w:val="24"/>
          <w:szCs w:val="24"/>
          <w:lang w:val="en-US"/>
        </w:rPr>
        <w:t xml:space="preserve">    $regex_email="/^[_a-z0-9-]+(\.[_a-z0-9-]+)*@[a-z0-9-]+(\.[_a-z0-9-]+)*(\.[a-z]{2,3})$/";</w:t>
      </w:r>
    </w:p>
    <w:p>
      <w:pPr>
        <w:pStyle w:val="5"/>
        <w:spacing w:before="7" w:line="240" w:lineRule="auto"/>
        <w:jc w:val="left"/>
        <w:rPr>
          <w:rFonts w:hint="default"/>
          <w:i/>
          <w:sz w:val="24"/>
          <w:szCs w:val="24"/>
          <w:lang w:val="en-US"/>
        </w:rPr>
      </w:pPr>
      <w:r>
        <w:rPr>
          <w:rFonts w:hint="default"/>
          <w:i/>
          <w:sz w:val="24"/>
          <w:szCs w:val="24"/>
          <w:lang w:val="en-US"/>
        </w:rPr>
        <w:t xml:space="preserve">    if(!preg_match($regex_email,$email)){</w:t>
      </w:r>
    </w:p>
    <w:p>
      <w:pPr>
        <w:pStyle w:val="5"/>
        <w:spacing w:before="7" w:line="240" w:lineRule="auto"/>
        <w:jc w:val="left"/>
        <w:rPr>
          <w:rFonts w:hint="default"/>
          <w:i/>
          <w:sz w:val="24"/>
          <w:szCs w:val="24"/>
          <w:lang w:val="en-US"/>
        </w:rPr>
      </w:pPr>
      <w:r>
        <w:rPr>
          <w:rFonts w:hint="default"/>
          <w:i/>
          <w:sz w:val="24"/>
          <w:szCs w:val="24"/>
          <w:lang w:val="en-US"/>
        </w:rPr>
        <w:t xml:space="preserve">        echo "Incorrect email. Redirecting you back to login page...";</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r>
        <w:rPr>
          <w:rFonts w:hint="default"/>
          <w:i/>
          <w:sz w:val="24"/>
          <w:szCs w:val="24"/>
          <w:lang w:val="en-US"/>
        </w:rPr>
        <w:t xml:space="preserve">        &lt;meta http-equiv="refresh" content="2;url=login.php" /&gt;</w:t>
      </w:r>
    </w:p>
    <w:p>
      <w:pPr>
        <w:pStyle w:val="5"/>
        <w:spacing w:before="7" w:line="240" w:lineRule="auto"/>
        <w:jc w:val="left"/>
        <w:rPr>
          <w:rFonts w:hint="default"/>
          <w:i/>
          <w:sz w:val="24"/>
          <w:szCs w:val="24"/>
          <w:lang w:val="en-US"/>
        </w:rPr>
      </w:pPr>
      <w:r>
        <w:rPr>
          <w:rFonts w:hint="default"/>
          <w:i/>
          <w:sz w:val="24"/>
          <w:szCs w:val="24"/>
          <w:lang w:val="en-US"/>
        </w:rPr>
        <w:t xml:space="preserve">        &lt;?php</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$password=md5(md5(mysqli_real_escape_string($con,$_POST['password'])));</w:t>
      </w:r>
    </w:p>
    <w:p>
      <w:pPr>
        <w:pStyle w:val="5"/>
        <w:spacing w:before="7" w:line="240" w:lineRule="auto"/>
        <w:jc w:val="left"/>
        <w:rPr>
          <w:rFonts w:hint="default"/>
          <w:i/>
          <w:sz w:val="24"/>
          <w:szCs w:val="24"/>
          <w:lang w:val="en-US"/>
        </w:rPr>
      </w:pPr>
      <w:r>
        <w:rPr>
          <w:rFonts w:hint="default"/>
          <w:i/>
          <w:sz w:val="24"/>
          <w:szCs w:val="24"/>
          <w:lang w:val="en-US"/>
        </w:rPr>
        <w:t xml:space="preserve">    if(strlen($password)&lt;6){</w:t>
      </w:r>
    </w:p>
    <w:p>
      <w:pPr>
        <w:pStyle w:val="5"/>
        <w:spacing w:before="7" w:line="240" w:lineRule="auto"/>
        <w:jc w:val="left"/>
        <w:rPr>
          <w:rFonts w:hint="default"/>
          <w:i/>
          <w:sz w:val="24"/>
          <w:szCs w:val="24"/>
          <w:lang w:val="en-US"/>
        </w:rPr>
      </w:pPr>
      <w:r>
        <w:rPr>
          <w:rFonts w:hint="default"/>
          <w:i/>
          <w:sz w:val="24"/>
          <w:szCs w:val="24"/>
          <w:lang w:val="en-US"/>
        </w:rPr>
        <w:t xml:space="preserve">        echo "Password should have atleast 6 characters. Redirecting you back to login page...";</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r>
        <w:rPr>
          <w:rFonts w:hint="default"/>
          <w:i/>
          <w:sz w:val="24"/>
          <w:szCs w:val="24"/>
          <w:lang w:val="en-US"/>
        </w:rPr>
        <w:t xml:space="preserve">        &lt;meta http-equiv="refresh" content="2;url=login.php" /&gt;</w:t>
      </w:r>
    </w:p>
    <w:p>
      <w:pPr>
        <w:pStyle w:val="5"/>
        <w:spacing w:before="7" w:line="240" w:lineRule="auto"/>
        <w:jc w:val="left"/>
        <w:rPr>
          <w:rFonts w:hint="default"/>
          <w:i/>
          <w:sz w:val="24"/>
          <w:szCs w:val="24"/>
          <w:lang w:val="en-US"/>
        </w:rPr>
      </w:pPr>
      <w:r>
        <w:rPr>
          <w:rFonts w:hint="default"/>
          <w:i/>
          <w:sz w:val="24"/>
          <w:szCs w:val="24"/>
          <w:lang w:val="en-US"/>
        </w:rPr>
        <w:t xml:space="preserve">        &lt;?php</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$user_authentication_query="select id,email from users where email='$email' and password='$password'";</w:t>
      </w:r>
    </w:p>
    <w:p>
      <w:pPr>
        <w:pStyle w:val="5"/>
        <w:spacing w:before="7" w:line="240" w:lineRule="auto"/>
        <w:jc w:val="left"/>
        <w:rPr>
          <w:rFonts w:hint="default"/>
          <w:i/>
          <w:sz w:val="24"/>
          <w:szCs w:val="24"/>
          <w:lang w:val="en-US"/>
        </w:rPr>
      </w:pPr>
      <w:r>
        <w:rPr>
          <w:rFonts w:hint="default"/>
          <w:i/>
          <w:sz w:val="24"/>
          <w:szCs w:val="24"/>
          <w:lang w:val="en-US"/>
        </w:rPr>
        <w:t xml:space="preserve">    $user_authentication_result=mysqli_query($con,$user_authentication_query) or die(mysqli_error($con));</w:t>
      </w:r>
    </w:p>
    <w:p>
      <w:pPr>
        <w:pStyle w:val="5"/>
        <w:spacing w:before="7" w:line="240" w:lineRule="auto"/>
        <w:jc w:val="left"/>
        <w:rPr>
          <w:rFonts w:hint="default"/>
          <w:i/>
          <w:sz w:val="24"/>
          <w:szCs w:val="24"/>
          <w:lang w:val="en-US"/>
        </w:rPr>
      </w:pPr>
      <w:r>
        <w:rPr>
          <w:rFonts w:hint="default"/>
          <w:i/>
          <w:sz w:val="24"/>
          <w:szCs w:val="24"/>
          <w:lang w:val="en-US"/>
        </w:rPr>
        <w:t xml:space="preserve">    $rows_fetched=mysqli_num_rows($user_authentication_result);</w:t>
      </w:r>
    </w:p>
    <w:p>
      <w:pPr>
        <w:pStyle w:val="5"/>
        <w:spacing w:before="7" w:line="240" w:lineRule="auto"/>
        <w:jc w:val="left"/>
        <w:rPr>
          <w:rFonts w:hint="default"/>
          <w:i/>
          <w:sz w:val="24"/>
          <w:szCs w:val="24"/>
          <w:lang w:val="en-US"/>
        </w:rPr>
      </w:pPr>
      <w:r>
        <w:rPr>
          <w:rFonts w:hint="default"/>
          <w:i/>
          <w:sz w:val="24"/>
          <w:szCs w:val="24"/>
          <w:lang w:val="en-US"/>
        </w:rPr>
        <w:t xml:space="preserve">    if($rows_fetched==0){</w:t>
      </w:r>
    </w:p>
    <w:p>
      <w:pPr>
        <w:pStyle w:val="5"/>
        <w:spacing w:before="7" w:line="240" w:lineRule="auto"/>
        <w:jc w:val="left"/>
        <w:rPr>
          <w:rFonts w:hint="default"/>
          <w:i/>
          <w:sz w:val="24"/>
          <w:szCs w:val="24"/>
          <w:lang w:val="en-US"/>
        </w:rPr>
      </w:pPr>
      <w:r>
        <w:rPr>
          <w:rFonts w:hint="default"/>
          <w:i/>
          <w:sz w:val="24"/>
          <w:szCs w:val="24"/>
          <w:lang w:val="en-US"/>
        </w:rPr>
        <w:t xml:space="preserve">        //no user</w:t>
      </w:r>
    </w:p>
    <w:p>
      <w:pPr>
        <w:pStyle w:val="5"/>
        <w:spacing w:before="7" w:line="240" w:lineRule="auto"/>
        <w:jc w:val="left"/>
        <w:rPr>
          <w:rFonts w:hint="default"/>
          <w:i/>
          <w:sz w:val="24"/>
          <w:szCs w:val="24"/>
          <w:lang w:val="en-US"/>
        </w:rPr>
      </w:pPr>
      <w:r>
        <w:rPr>
          <w:rFonts w:hint="default"/>
          <w:i/>
          <w:sz w:val="24"/>
          <w:szCs w:val="24"/>
          <w:lang w:val="en-US"/>
        </w:rPr>
        <w:t xml:space="preserve">        //redirecting to same login page</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window.alert("Wrong username or password");</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&lt;meta http-equiv="refresh" content="1;url=login.php" /&gt;</w:t>
      </w:r>
    </w:p>
    <w:p>
      <w:pPr>
        <w:pStyle w:val="5"/>
        <w:spacing w:before="7" w:line="240" w:lineRule="auto"/>
        <w:jc w:val="left"/>
        <w:rPr>
          <w:rFonts w:hint="default"/>
          <w:i/>
          <w:sz w:val="24"/>
          <w:szCs w:val="24"/>
          <w:lang w:val="en-US"/>
        </w:rPr>
      </w:pPr>
      <w:r>
        <w:rPr>
          <w:rFonts w:hint="default"/>
          <w:i/>
          <w:sz w:val="24"/>
          <w:szCs w:val="24"/>
          <w:lang w:val="en-US"/>
        </w:rPr>
        <w:t xml:space="preserve">        &lt;?php</w:t>
      </w:r>
    </w:p>
    <w:p>
      <w:pPr>
        <w:pStyle w:val="5"/>
        <w:spacing w:before="7" w:line="240" w:lineRule="auto"/>
        <w:jc w:val="left"/>
        <w:rPr>
          <w:rFonts w:hint="default"/>
          <w:i/>
          <w:sz w:val="24"/>
          <w:szCs w:val="24"/>
          <w:lang w:val="en-US"/>
        </w:rPr>
      </w:pPr>
      <w:r>
        <w:rPr>
          <w:rFonts w:hint="default"/>
          <w:i/>
          <w:sz w:val="24"/>
          <w:szCs w:val="24"/>
          <w:lang w:val="en-US"/>
        </w:rPr>
        <w:t xml:space="preserve">        //header('location: login');</w:t>
      </w:r>
    </w:p>
    <w:p>
      <w:pPr>
        <w:pStyle w:val="5"/>
        <w:spacing w:before="7" w:line="240" w:lineRule="auto"/>
        <w:jc w:val="left"/>
        <w:rPr>
          <w:rFonts w:hint="default"/>
          <w:i/>
          <w:sz w:val="24"/>
          <w:szCs w:val="24"/>
          <w:lang w:val="en-US"/>
        </w:rPr>
      </w:pPr>
      <w:r>
        <w:rPr>
          <w:rFonts w:hint="default"/>
          <w:i/>
          <w:sz w:val="24"/>
          <w:szCs w:val="24"/>
          <w:lang w:val="en-US"/>
        </w:rPr>
        <w:t xml:space="preserve">        //echo "Wrong email or password.";</w:t>
      </w:r>
    </w:p>
    <w:p>
      <w:pPr>
        <w:pStyle w:val="5"/>
        <w:spacing w:before="7" w:line="240" w:lineRule="auto"/>
        <w:jc w:val="left"/>
        <w:rPr>
          <w:rFonts w:hint="default"/>
          <w:i/>
          <w:sz w:val="24"/>
          <w:szCs w:val="24"/>
          <w:lang w:val="en-US"/>
        </w:rPr>
      </w:pPr>
      <w:r>
        <w:rPr>
          <w:rFonts w:hint="default"/>
          <w:i/>
          <w:sz w:val="24"/>
          <w:szCs w:val="24"/>
          <w:lang w:val="en-US"/>
        </w:rPr>
        <w:t xml:space="preserve">    }else{</w:t>
      </w:r>
    </w:p>
    <w:p>
      <w:pPr>
        <w:pStyle w:val="5"/>
        <w:spacing w:before="7" w:line="240" w:lineRule="auto"/>
        <w:jc w:val="left"/>
        <w:rPr>
          <w:rFonts w:hint="default"/>
          <w:i/>
          <w:sz w:val="24"/>
          <w:szCs w:val="24"/>
          <w:lang w:val="en-US"/>
        </w:rPr>
      </w:pPr>
      <w:r>
        <w:rPr>
          <w:rFonts w:hint="default"/>
          <w:i/>
          <w:sz w:val="24"/>
          <w:szCs w:val="24"/>
          <w:lang w:val="en-US"/>
        </w:rPr>
        <w:t xml:space="preserve">        $row=mysqli_fetch_array($user_authentication_result);</w:t>
      </w:r>
    </w:p>
    <w:p>
      <w:pPr>
        <w:pStyle w:val="5"/>
        <w:spacing w:before="7" w:line="240" w:lineRule="auto"/>
        <w:jc w:val="left"/>
        <w:rPr>
          <w:rFonts w:hint="default"/>
          <w:i/>
          <w:sz w:val="24"/>
          <w:szCs w:val="24"/>
          <w:lang w:val="en-US"/>
        </w:rPr>
      </w:pPr>
      <w:r>
        <w:rPr>
          <w:rFonts w:hint="default"/>
          <w:i/>
          <w:sz w:val="24"/>
          <w:szCs w:val="24"/>
          <w:lang w:val="en-US"/>
        </w:rPr>
        <w:t xml:space="preserve">        $_SESSION['email']=$email;</w:t>
      </w:r>
    </w:p>
    <w:p>
      <w:pPr>
        <w:pStyle w:val="5"/>
        <w:spacing w:before="7" w:line="240" w:lineRule="auto"/>
        <w:jc w:val="left"/>
        <w:rPr>
          <w:rFonts w:hint="default"/>
          <w:i/>
          <w:sz w:val="24"/>
          <w:szCs w:val="24"/>
          <w:lang w:val="en-US"/>
        </w:rPr>
      </w:pPr>
      <w:r>
        <w:rPr>
          <w:rFonts w:hint="default"/>
          <w:i/>
          <w:sz w:val="24"/>
          <w:szCs w:val="24"/>
          <w:lang w:val="en-US"/>
        </w:rPr>
        <w:t xml:space="preserve">        $_SESSION['id']=$row['id'];  //user id</w:t>
      </w:r>
    </w:p>
    <w:p>
      <w:pPr>
        <w:pStyle w:val="5"/>
        <w:spacing w:before="7" w:line="240" w:lineRule="auto"/>
        <w:jc w:val="left"/>
        <w:rPr>
          <w:rFonts w:hint="default"/>
          <w:i/>
          <w:sz w:val="24"/>
          <w:szCs w:val="24"/>
          <w:lang w:val="en-US"/>
        </w:rPr>
      </w:pPr>
      <w:r>
        <w:rPr>
          <w:rFonts w:hint="default"/>
          <w:i/>
          <w:sz w:val="24"/>
          <w:szCs w:val="24"/>
          <w:lang w:val="en-US"/>
        </w:rPr>
        <w:tab/>
      </w:r>
      <w:r>
        <w:rPr>
          <w:rFonts w:hint="default"/>
          <w:i/>
          <w:sz w:val="24"/>
          <w:szCs w:val="24"/>
          <w:lang w:val="en-US"/>
        </w:rPr>
        <w:tab/>
      </w:r>
      <w:r>
        <w:rPr>
          <w:rFonts w:hint="default"/>
          <w:i/>
          <w:sz w:val="24"/>
          <w:szCs w:val="24"/>
          <w:lang w:val="en-US"/>
        </w:rPr>
        <w:t>window.alert("login success");</w:t>
      </w:r>
    </w:p>
    <w:p>
      <w:pPr>
        <w:pStyle w:val="5"/>
        <w:spacing w:before="7" w:line="240" w:lineRule="auto"/>
        <w:jc w:val="left"/>
        <w:rPr>
          <w:rFonts w:hint="default"/>
          <w:i/>
          <w:sz w:val="24"/>
          <w:szCs w:val="24"/>
          <w:lang w:val="en-US"/>
        </w:rPr>
      </w:pPr>
      <w:r>
        <w:rPr>
          <w:rFonts w:hint="default"/>
          <w:i/>
          <w:sz w:val="24"/>
          <w:szCs w:val="24"/>
          <w:lang w:val="en-US"/>
        </w:rPr>
        <w:t xml:space="preserve">        header('location: irctc.html');</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4.2.5 Signup submit page:</w:t>
      </w: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p>
    <w:p>
      <w:pPr>
        <w:pStyle w:val="5"/>
        <w:spacing w:before="7" w:line="240" w:lineRule="auto"/>
        <w:jc w:val="left"/>
        <w:rPr>
          <w:rFonts w:hint="default"/>
          <w:i/>
          <w:sz w:val="24"/>
          <w:szCs w:val="24"/>
          <w:lang w:val="en-US"/>
        </w:rPr>
      </w:pPr>
      <w:r>
        <w:rPr>
          <w:rFonts w:hint="default"/>
          <w:i/>
          <w:sz w:val="24"/>
          <w:szCs w:val="24"/>
          <w:lang w:val="en-US"/>
        </w:rPr>
        <w:t>&lt;?php</w:t>
      </w:r>
    </w:p>
    <w:p>
      <w:pPr>
        <w:pStyle w:val="5"/>
        <w:spacing w:before="7" w:line="240" w:lineRule="auto"/>
        <w:jc w:val="left"/>
        <w:rPr>
          <w:rFonts w:hint="default"/>
          <w:i/>
          <w:sz w:val="24"/>
          <w:szCs w:val="24"/>
          <w:lang w:val="en-US"/>
        </w:rPr>
      </w:pPr>
      <w:r>
        <w:rPr>
          <w:rFonts w:hint="default"/>
          <w:i/>
          <w:sz w:val="24"/>
          <w:szCs w:val="24"/>
          <w:lang w:val="en-US"/>
        </w:rPr>
        <w:t xml:space="preserve">    require 'connection.php';</w:t>
      </w:r>
    </w:p>
    <w:p>
      <w:pPr>
        <w:pStyle w:val="5"/>
        <w:spacing w:before="7" w:line="240" w:lineRule="auto"/>
        <w:jc w:val="left"/>
        <w:rPr>
          <w:rFonts w:hint="default"/>
          <w:i/>
          <w:sz w:val="24"/>
          <w:szCs w:val="24"/>
          <w:lang w:val="en-US"/>
        </w:rPr>
      </w:pPr>
      <w:r>
        <w:rPr>
          <w:rFonts w:hint="default"/>
          <w:i/>
          <w:sz w:val="24"/>
          <w:szCs w:val="24"/>
          <w:lang w:val="en-US"/>
        </w:rPr>
        <w:t xml:space="preserve">    session_start();</w:t>
      </w:r>
    </w:p>
    <w:p>
      <w:pPr>
        <w:pStyle w:val="5"/>
        <w:spacing w:before="7" w:line="240" w:lineRule="auto"/>
        <w:jc w:val="left"/>
        <w:rPr>
          <w:rFonts w:hint="default"/>
          <w:i/>
          <w:sz w:val="24"/>
          <w:szCs w:val="24"/>
          <w:lang w:val="en-US"/>
        </w:rPr>
      </w:pPr>
      <w:r>
        <w:rPr>
          <w:rFonts w:hint="default"/>
          <w:i/>
          <w:sz w:val="24"/>
          <w:szCs w:val="24"/>
          <w:lang w:val="en-US"/>
        </w:rPr>
        <w:t xml:space="preserve">    $name= mysqli_real_escape_string($con,$_POST['nm']);</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$pnr=$_POST['pnr'];</w:t>
      </w:r>
    </w:p>
    <w:p>
      <w:pPr>
        <w:pStyle w:val="5"/>
        <w:spacing w:before="7" w:line="240" w:lineRule="auto"/>
        <w:jc w:val="left"/>
        <w:rPr>
          <w:rFonts w:hint="default"/>
          <w:i/>
          <w:sz w:val="24"/>
          <w:szCs w:val="24"/>
          <w:lang w:val="en-US"/>
        </w:rPr>
      </w:pPr>
      <w:r>
        <w:rPr>
          <w:rFonts w:hint="default"/>
          <w:i/>
          <w:sz w:val="24"/>
          <w:szCs w:val="24"/>
          <w:lang w:val="en-US"/>
        </w:rPr>
        <w:tab/>
      </w:r>
      <w:r>
        <w:rPr>
          <w:rFonts w:hint="default"/>
          <w:i/>
          <w:sz w:val="24"/>
          <w:szCs w:val="24"/>
          <w:lang w:val="en-US"/>
        </w:rPr>
        <w:t xml:space="preserve">  $doj=$_POST['doj'];</w:t>
      </w:r>
    </w:p>
    <w:p>
      <w:pPr>
        <w:pStyle w:val="5"/>
        <w:spacing w:before="7" w:line="240" w:lineRule="auto"/>
        <w:jc w:val="left"/>
        <w:rPr>
          <w:rFonts w:hint="default"/>
          <w:i/>
          <w:sz w:val="24"/>
          <w:szCs w:val="24"/>
          <w:lang w:val="en-US"/>
        </w:rPr>
      </w:pPr>
      <w:r>
        <w:rPr>
          <w:rFonts w:hint="default"/>
          <w:i/>
          <w:sz w:val="24"/>
          <w:szCs w:val="24"/>
          <w:lang w:val="en-US"/>
        </w:rPr>
        <w:tab/>
      </w:r>
      <w:r>
        <w:rPr>
          <w:rFonts w:hint="default"/>
          <w:i/>
          <w:sz w:val="24"/>
          <w:szCs w:val="24"/>
          <w:lang w:val="en-US"/>
        </w:rPr>
        <w:t xml:space="preserve">  $contact=$_POST['mob'];</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$toc=mysqli_real_escape_string($con,$_POST['toc']);</w:t>
      </w:r>
    </w:p>
    <w:p>
      <w:pPr>
        <w:pStyle w:val="5"/>
        <w:spacing w:before="7" w:line="240" w:lineRule="auto"/>
        <w:jc w:val="left"/>
        <w:rPr>
          <w:rFonts w:hint="default"/>
          <w:i/>
          <w:sz w:val="24"/>
          <w:szCs w:val="24"/>
          <w:lang w:val="en-US"/>
        </w:rPr>
      </w:pPr>
      <w:r>
        <w:rPr>
          <w:rFonts w:hint="default"/>
          <w:i/>
          <w:sz w:val="24"/>
          <w:szCs w:val="24"/>
          <w:lang w:val="en-US"/>
        </w:rPr>
        <w:t xml:space="preserve">    $details=mysqli_real_escape_string($con,$_POST['ta']);</w:t>
      </w:r>
    </w:p>
    <w:p>
      <w:pPr>
        <w:pStyle w:val="5"/>
        <w:spacing w:before="7" w:line="240" w:lineRule="auto"/>
        <w:jc w:val="left"/>
        <w:rPr>
          <w:rFonts w:hint="default"/>
          <w:i/>
          <w:sz w:val="24"/>
          <w:szCs w:val="24"/>
          <w:lang w:val="en-US"/>
        </w:rPr>
      </w:pPr>
      <w:r>
        <w:rPr>
          <w:rFonts w:hint="default"/>
          <w:i/>
          <w:sz w:val="24"/>
          <w:szCs w:val="24"/>
          <w:lang w:val="en-US"/>
        </w:rPr>
        <w:t xml:space="preserve">    $duplicate_user_query="select id from users where contact =' $contact'";</w:t>
      </w:r>
    </w:p>
    <w:p>
      <w:pPr>
        <w:pStyle w:val="5"/>
        <w:spacing w:before="7" w:line="240" w:lineRule="auto"/>
        <w:jc w:val="left"/>
        <w:rPr>
          <w:rFonts w:hint="default"/>
          <w:i/>
          <w:sz w:val="24"/>
          <w:szCs w:val="24"/>
          <w:lang w:val="en-US"/>
        </w:rPr>
      </w:pPr>
      <w:r>
        <w:rPr>
          <w:rFonts w:hint="default"/>
          <w:i/>
          <w:sz w:val="24"/>
          <w:szCs w:val="24"/>
          <w:lang w:val="en-US"/>
        </w:rPr>
        <w:t xml:space="preserve">    $duplicate_user_result=mysqli_query($con,$duplicate_user_query) or die(mysqli_error($con));</w:t>
      </w:r>
    </w:p>
    <w:p>
      <w:pPr>
        <w:pStyle w:val="5"/>
        <w:spacing w:before="7" w:line="240" w:lineRule="auto"/>
        <w:jc w:val="left"/>
        <w:rPr>
          <w:rFonts w:hint="default"/>
          <w:i/>
          <w:sz w:val="24"/>
          <w:szCs w:val="24"/>
          <w:lang w:val="en-US"/>
        </w:rPr>
      </w:pPr>
      <w:r>
        <w:rPr>
          <w:rFonts w:hint="default"/>
          <w:i/>
          <w:sz w:val="24"/>
          <w:szCs w:val="24"/>
          <w:lang w:val="en-US"/>
        </w:rPr>
        <w:t xml:space="preserve">    $rows_fetched=mysqli_num_rows($duplicate_user_result);</w:t>
      </w:r>
    </w:p>
    <w:p>
      <w:pPr>
        <w:pStyle w:val="5"/>
        <w:spacing w:before="7" w:line="240" w:lineRule="auto"/>
        <w:jc w:val="left"/>
        <w:rPr>
          <w:rFonts w:hint="default"/>
          <w:i/>
          <w:sz w:val="24"/>
          <w:szCs w:val="24"/>
          <w:lang w:val="en-US"/>
        </w:rPr>
      </w:pPr>
      <w:r>
        <w:rPr>
          <w:rFonts w:hint="default"/>
          <w:i/>
          <w:sz w:val="24"/>
          <w:szCs w:val="24"/>
          <w:lang w:val="en-US"/>
        </w:rPr>
        <w:t xml:space="preserve">    if($rows_fetched&gt;0){</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window.alert("user complaint already exists in our database!");</w:t>
      </w:r>
    </w:p>
    <w:p>
      <w:pPr>
        <w:pStyle w:val="5"/>
        <w:spacing w:before="7" w:line="240" w:lineRule="auto"/>
        <w:jc w:val="left"/>
        <w:rPr>
          <w:rFonts w:hint="default"/>
          <w:i/>
          <w:sz w:val="24"/>
          <w:szCs w:val="24"/>
          <w:lang w:val="en-US"/>
        </w:rPr>
      </w:pPr>
      <w:r>
        <w:rPr>
          <w:rFonts w:hint="default"/>
          <w:i/>
          <w:sz w:val="24"/>
          <w:szCs w:val="24"/>
          <w:lang w:val="en-US"/>
        </w:rPr>
        <w:t xml:space="preserve">        &lt;/script&gt;</w:t>
      </w:r>
    </w:p>
    <w:p>
      <w:pPr>
        <w:pStyle w:val="5"/>
        <w:spacing w:before="7" w:line="240" w:lineRule="auto"/>
        <w:jc w:val="left"/>
        <w:rPr>
          <w:rFonts w:hint="default"/>
          <w:i/>
          <w:sz w:val="24"/>
          <w:szCs w:val="24"/>
          <w:lang w:val="en-US"/>
        </w:rPr>
      </w:pPr>
      <w:r>
        <w:rPr>
          <w:rFonts w:hint="default"/>
          <w:i/>
          <w:sz w:val="24"/>
          <w:szCs w:val="24"/>
          <w:lang w:val="en-US"/>
        </w:rPr>
        <w:t xml:space="preserve">        &lt;meta http-equiv="refresh" content="1;url=irctc.html" /&gt;</w:t>
      </w:r>
    </w:p>
    <w:p>
      <w:pPr>
        <w:pStyle w:val="5"/>
        <w:spacing w:before="7" w:line="240" w:lineRule="auto"/>
        <w:jc w:val="left"/>
        <w:rPr>
          <w:rFonts w:hint="default"/>
          <w:i/>
          <w:sz w:val="24"/>
          <w:szCs w:val="24"/>
          <w:lang w:val="en-US"/>
        </w:rPr>
      </w:pPr>
      <w:r>
        <w:rPr>
          <w:rFonts w:hint="default"/>
          <w:i/>
          <w:sz w:val="24"/>
          <w:szCs w:val="24"/>
          <w:lang w:val="en-US"/>
        </w:rPr>
        <w:t xml:space="preserve">        &lt;?php</w:t>
      </w:r>
    </w:p>
    <w:p>
      <w:pPr>
        <w:pStyle w:val="5"/>
        <w:spacing w:before="7" w:line="240" w:lineRule="auto"/>
        <w:jc w:val="left"/>
        <w:rPr>
          <w:rFonts w:hint="default"/>
          <w:i/>
          <w:sz w:val="24"/>
          <w:szCs w:val="24"/>
          <w:lang w:val="en-US"/>
        </w:rPr>
      </w:pPr>
      <w:r>
        <w:rPr>
          <w:rFonts w:hint="default"/>
          <w:i/>
          <w:sz w:val="24"/>
          <w:szCs w:val="24"/>
          <w:lang w:val="en-US"/>
        </w:rPr>
        <w:t xml:space="preserve">    }else{</w:t>
      </w:r>
    </w:p>
    <w:p>
      <w:pPr>
        <w:pStyle w:val="5"/>
        <w:spacing w:before="7" w:line="240" w:lineRule="auto"/>
        <w:jc w:val="left"/>
        <w:rPr>
          <w:rFonts w:hint="default"/>
          <w:i/>
          <w:sz w:val="24"/>
          <w:szCs w:val="24"/>
          <w:lang w:val="en-US"/>
        </w:rPr>
      </w:pPr>
      <w:r>
        <w:rPr>
          <w:rFonts w:hint="default"/>
          <w:i/>
          <w:sz w:val="24"/>
          <w:szCs w:val="24"/>
          <w:lang w:val="en-US"/>
        </w:rPr>
        <w:t xml:space="preserve">        $user_registration_query="insert into complaint(name,pnr,doj,contact,toc,details) values ('$name','$pnr',' $doj','$contact','$toc','$details')";</w:t>
      </w:r>
    </w:p>
    <w:p>
      <w:pPr>
        <w:pStyle w:val="5"/>
        <w:spacing w:before="7" w:line="240" w:lineRule="auto"/>
        <w:jc w:val="left"/>
        <w:rPr>
          <w:rFonts w:hint="default"/>
          <w:i/>
          <w:sz w:val="24"/>
          <w:szCs w:val="24"/>
          <w:lang w:val="en-US"/>
        </w:rPr>
      </w:pPr>
      <w:r>
        <w:rPr>
          <w:rFonts w:hint="default"/>
          <w:i/>
          <w:sz w:val="24"/>
          <w:szCs w:val="24"/>
          <w:lang w:val="en-US"/>
        </w:rPr>
        <w:t xml:space="preserve">        //die($user_registration_query);</w:t>
      </w:r>
    </w:p>
    <w:p>
      <w:pPr>
        <w:pStyle w:val="5"/>
        <w:spacing w:before="7" w:line="240" w:lineRule="auto"/>
        <w:jc w:val="left"/>
        <w:rPr>
          <w:rFonts w:hint="default"/>
          <w:i/>
          <w:sz w:val="24"/>
          <w:szCs w:val="24"/>
          <w:lang w:val="en-US"/>
        </w:rPr>
      </w:pPr>
      <w:r>
        <w:rPr>
          <w:rFonts w:hint="default"/>
          <w:i/>
          <w:sz w:val="24"/>
          <w:szCs w:val="24"/>
          <w:lang w:val="en-US"/>
        </w:rPr>
        <w:t xml:space="preserve">        $user_registration_result=mysqli_query($con,$user_registration_query) or die(mysqli_error($con));</w:t>
      </w:r>
    </w:p>
    <w:p>
      <w:pPr>
        <w:pStyle w:val="5"/>
        <w:spacing w:before="7" w:line="240" w:lineRule="auto"/>
        <w:jc w:val="left"/>
        <w:rPr>
          <w:rFonts w:hint="default"/>
          <w:i/>
          <w:sz w:val="24"/>
          <w:szCs w:val="24"/>
          <w:lang w:val="en-US"/>
        </w:rPr>
      </w:pPr>
      <w:r>
        <w:rPr>
          <w:rFonts w:hint="default"/>
          <w:i/>
          <w:sz w:val="24"/>
          <w:szCs w:val="24"/>
          <w:lang w:val="en-US"/>
        </w:rPr>
        <w:t xml:space="preserve">        echo "complaint submited successfully";</w:t>
      </w:r>
    </w:p>
    <w:p>
      <w:pPr>
        <w:pStyle w:val="5"/>
        <w:spacing w:before="7" w:line="240" w:lineRule="auto"/>
        <w:jc w:val="left"/>
        <w:rPr>
          <w:rFonts w:hint="default"/>
          <w:i/>
          <w:sz w:val="24"/>
          <w:szCs w:val="24"/>
          <w:lang w:val="en-US"/>
        </w:rPr>
      </w:pPr>
      <w:r>
        <w:rPr>
          <w:rFonts w:hint="default"/>
          <w:i/>
          <w:sz w:val="24"/>
          <w:szCs w:val="24"/>
          <w:lang w:val="en-US"/>
        </w:rPr>
        <w:t xml:space="preserve">        $_SESSION['mob']=$contact;</w:t>
      </w:r>
    </w:p>
    <w:p>
      <w:pPr>
        <w:pStyle w:val="5"/>
        <w:spacing w:before="7" w:line="240" w:lineRule="auto"/>
        <w:jc w:val="left"/>
        <w:rPr>
          <w:rFonts w:hint="default"/>
          <w:i/>
          <w:sz w:val="24"/>
          <w:szCs w:val="24"/>
          <w:lang w:val="en-US"/>
        </w:rPr>
      </w:pPr>
      <w:r>
        <w:rPr>
          <w:rFonts w:hint="default"/>
          <w:i/>
          <w:sz w:val="24"/>
          <w:szCs w:val="24"/>
          <w:lang w:val="en-US"/>
        </w:rPr>
        <w:t xml:space="preserve">        //The mysqli_insert_id() function returns the id (generated with AUTO_INCREMENT) used in the last query.</w:t>
      </w:r>
    </w:p>
    <w:p>
      <w:pPr>
        <w:pStyle w:val="5"/>
        <w:spacing w:before="7" w:line="240" w:lineRule="auto"/>
        <w:jc w:val="left"/>
        <w:rPr>
          <w:rFonts w:hint="default"/>
          <w:i/>
          <w:sz w:val="24"/>
          <w:szCs w:val="24"/>
          <w:lang w:val="en-US"/>
        </w:rPr>
      </w:pPr>
      <w:r>
        <w:rPr>
          <w:rFonts w:hint="default"/>
          <w:i/>
          <w:sz w:val="24"/>
          <w:szCs w:val="24"/>
          <w:lang w:val="en-US"/>
        </w:rPr>
        <w:t xml:space="preserve">        $_SESSION['id']=mysqli_insert_id($con); </w:t>
      </w:r>
    </w:p>
    <w:p>
      <w:pPr>
        <w:pStyle w:val="5"/>
        <w:spacing w:before="7" w:line="240" w:lineRule="auto"/>
        <w:jc w:val="left"/>
        <w:rPr>
          <w:rFonts w:hint="default"/>
          <w:i/>
          <w:sz w:val="24"/>
          <w:szCs w:val="24"/>
          <w:lang w:val="en-US"/>
        </w:rPr>
      </w:pPr>
      <w:r>
        <w:rPr>
          <w:rFonts w:hint="default"/>
          <w:i/>
          <w:sz w:val="24"/>
          <w:szCs w:val="24"/>
          <w:lang w:val="en-US"/>
        </w:rPr>
        <w:t xml:space="preserve">        //header('location: irctc.html');  //for redirecting</w:t>
      </w:r>
    </w:p>
    <w:p>
      <w:pPr>
        <w:pStyle w:val="5"/>
        <w:spacing w:before="7" w:line="240" w:lineRule="auto"/>
        <w:jc w:val="left"/>
        <w:rPr>
          <w:rFonts w:hint="default"/>
          <w:i/>
          <w:sz w:val="24"/>
          <w:szCs w:val="24"/>
          <w:lang w:val="en-US"/>
        </w:rPr>
      </w:pPr>
      <w:r>
        <w:rPr>
          <w:rFonts w:hint="default"/>
          <w:i/>
          <w:sz w:val="24"/>
          <w:szCs w:val="24"/>
          <w:lang w:val="en-US"/>
        </w:rPr>
        <w:t xml:space="preserve">        ?&gt;</w:t>
      </w:r>
    </w:p>
    <w:p>
      <w:pPr>
        <w:pStyle w:val="5"/>
        <w:spacing w:before="7" w:line="240" w:lineRule="auto"/>
        <w:jc w:val="left"/>
        <w:rPr>
          <w:rFonts w:hint="default"/>
          <w:i/>
          <w:sz w:val="24"/>
          <w:szCs w:val="24"/>
          <w:lang w:val="en-US"/>
        </w:rPr>
      </w:pPr>
      <w:r>
        <w:rPr>
          <w:rFonts w:hint="default"/>
          <w:i/>
          <w:sz w:val="24"/>
          <w:szCs w:val="24"/>
          <w:lang w:val="en-US"/>
        </w:rPr>
        <w:t xml:space="preserve">        &lt;meta http-equiv="refresh" content="3;url=irctc.html" /&gt;</w:t>
      </w:r>
    </w:p>
    <w:p>
      <w:pPr>
        <w:pStyle w:val="5"/>
        <w:spacing w:before="7" w:line="240" w:lineRule="auto"/>
        <w:jc w:val="left"/>
        <w:rPr>
          <w:rFonts w:hint="default"/>
          <w:i/>
          <w:sz w:val="24"/>
          <w:szCs w:val="24"/>
          <w:lang w:val="en-US"/>
        </w:rPr>
      </w:pPr>
      <w:r>
        <w:rPr>
          <w:rFonts w:hint="default"/>
          <w:i/>
          <w:sz w:val="24"/>
          <w:szCs w:val="24"/>
          <w:lang w:val="en-US"/>
        </w:rPr>
        <w:t xml:space="preserve">        &lt;?php</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 xml:space="preserve">    </w:t>
      </w:r>
    </w:p>
    <w:p>
      <w:pPr>
        <w:pStyle w:val="5"/>
        <w:spacing w:before="7" w:line="240" w:lineRule="auto"/>
        <w:jc w:val="left"/>
        <w:rPr>
          <w:rFonts w:hint="default"/>
          <w:i/>
          <w:sz w:val="24"/>
          <w:szCs w:val="24"/>
          <w:lang w:val="en-US"/>
        </w:rPr>
      </w:pPr>
      <w:r>
        <w:rPr>
          <w:rFonts w:hint="default"/>
          <w:i/>
          <w:sz w:val="24"/>
          <w:szCs w:val="24"/>
          <w:lang w:val="en-US"/>
        </w:rPr>
        <w:t>?&gt;</w:t>
      </w:r>
    </w:p>
    <w:p>
      <w:pPr>
        <w:pStyle w:val="5"/>
        <w:spacing w:before="7" w:line="240" w:lineRule="auto"/>
        <w:jc w:val="left"/>
        <w:rPr>
          <w:rFonts w:hint="default"/>
          <w:i/>
          <w:sz w:val="24"/>
          <w:szCs w:val="24"/>
        </w:rPr>
      </w:pPr>
    </w:p>
    <w:p>
      <w:pPr>
        <w:pStyle w:val="5"/>
        <w:spacing w:before="7" w:line="240" w:lineRule="auto"/>
        <w:rPr>
          <w:i/>
          <w:sz w:val="24"/>
          <w:szCs w:val="24"/>
          <w:lang w:val="en-US"/>
        </w:rPr>
      </w:pPr>
      <w:r>
        <w:rPr>
          <w:i/>
          <w:sz w:val="24"/>
          <w:szCs w:val="24"/>
          <w:lang w:val="en-US"/>
        </w:rPr>
        <w:t>4.2.6 Gallery page:</w:t>
      </w:r>
    </w:p>
    <w:p>
      <w:pPr>
        <w:pStyle w:val="5"/>
        <w:spacing w:before="7" w:line="240" w:lineRule="auto"/>
        <w:rPr>
          <w:i/>
          <w:sz w:val="24"/>
          <w:szCs w:val="24"/>
          <w:lang w:val="en-US"/>
        </w:rPr>
      </w:pPr>
    </w:p>
    <w:p>
      <w:pPr>
        <w:pStyle w:val="5"/>
        <w:spacing w:before="7" w:line="240" w:lineRule="auto"/>
        <w:rPr>
          <w:i/>
          <w:sz w:val="24"/>
          <w:szCs w:val="24"/>
          <w:lang w:val="en-US"/>
        </w:rPr>
      </w:pPr>
    </w:p>
    <w:p>
      <w:pPr>
        <w:pStyle w:val="5"/>
        <w:spacing w:before="7" w:line="240" w:lineRule="auto"/>
        <w:rPr>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&lt;!DOCTYPE html&gt;</w:t>
      </w:r>
    </w:p>
    <w:p>
      <w:pPr>
        <w:pStyle w:val="5"/>
        <w:spacing w:before="7" w:line="240" w:lineRule="auto"/>
        <w:rPr>
          <w:rFonts w:hint="default"/>
          <w:i/>
          <w:sz w:val="24"/>
          <w:szCs w:val="24"/>
          <w:lang w:val="en-US"/>
        </w:rPr>
      </w:pPr>
      <w:r>
        <w:rPr>
          <w:rFonts w:hint="default"/>
          <w:i/>
          <w:sz w:val="24"/>
          <w:szCs w:val="24"/>
          <w:lang w:val="en-US"/>
        </w:rPr>
        <w:t>&lt;html&gt;</w:t>
      </w:r>
    </w:p>
    <w:p>
      <w:pPr>
        <w:pStyle w:val="5"/>
        <w:spacing w:before="7" w:line="240" w:lineRule="auto"/>
        <w:rPr>
          <w:rFonts w:hint="default"/>
          <w:i/>
          <w:sz w:val="24"/>
          <w:szCs w:val="24"/>
          <w:lang w:val="en-US"/>
        </w:rPr>
      </w:pPr>
      <w:r>
        <w:rPr>
          <w:rFonts w:hint="default"/>
          <w:i/>
          <w:sz w:val="24"/>
          <w:szCs w:val="24"/>
          <w:lang w:val="en-US"/>
        </w:rPr>
        <w:t>&lt;head&gt;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&lt;style&gt;</w:t>
      </w:r>
    </w:p>
    <w:p>
      <w:pPr>
        <w:pStyle w:val="5"/>
        <w:spacing w:before="7" w:line="240" w:lineRule="auto"/>
        <w:rPr>
          <w:rFonts w:hint="default"/>
          <w:i/>
          <w:sz w:val="24"/>
          <w:szCs w:val="24"/>
          <w:lang w:val="en-US"/>
        </w:rPr>
      </w:pPr>
      <w:r>
        <w:rPr>
          <w:rFonts w:hint="default"/>
          <w:i/>
          <w:sz w:val="24"/>
          <w:szCs w:val="24"/>
          <w:lang w:val="en-US"/>
        </w:rPr>
        <w:t>h1{</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font-size:60px;</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display: block;</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 xml:space="preserve">  background-color: #dddddd;</w:t>
      </w:r>
    </w:p>
    <w:p>
      <w:pPr>
        <w:pStyle w:val="5"/>
        <w:spacing w:before="7" w:line="240" w:lineRule="auto"/>
        <w:rPr>
          <w:rFonts w:hint="default"/>
          <w:i/>
          <w:sz w:val="24"/>
          <w:szCs w:val="24"/>
          <w:lang w:val="en-US"/>
        </w:rPr>
      </w:pPr>
      <w:r>
        <w:rPr>
          <w:rFonts w:hint="default"/>
          <w:i/>
          <w:sz w:val="24"/>
          <w:szCs w:val="24"/>
          <w:lang w:val="en-US"/>
        </w:rPr>
        <w:t>height:100px;</w:t>
      </w:r>
    </w:p>
    <w:p>
      <w:pPr>
        <w:pStyle w:val="5"/>
        <w:spacing w:before="7" w:line="240" w:lineRule="auto"/>
        <w:rPr>
          <w:rFonts w:hint="default"/>
          <w:i/>
          <w:sz w:val="24"/>
          <w:szCs w:val="24"/>
          <w:lang w:val="en-US"/>
        </w:rPr>
      </w:pPr>
      <w:r>
        <w:rPr>
          <w:rFonts w:hint="default"/>
          <w:i/>
          <w:sz w:val="24"/>
          <w:szCs w:val="24"/>
          <w:lang w:val="en-US"/>
        </w:rPr>
        <w:t>width:100%;</w:t>
      </w:r>
    </w:p>
    <w:p>
      <w:pPr>
        <w:pStyle w:val="5"/>
        <w:spacing w:before="7" w:line="240" w:lineRule="auto"/>
        <w:rPr>
          <w:rFonts w:hint="default"/>
          <w:i/>
          <w:sz w:val="24"/>
          <w:szCs w:val="24"/>
          <w:lang w:val="en-US"/>
        </w:rPr>
      </w:pPr>
      <w:r>
        <w:rPr>
          <w:rFonts w:hint="default"/>
          <w:i/>
          <w:sz w:val="24"/>
          <w:szCs w:val="24"/>
          <w:lang w:val="en-US"/>
        </w:rPr>
        <w: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&lt;/style&gt;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&lt;/head&gt;</w:t>
      </w:r>
    </w:p>
    <w:p>
      <w:pPr>
        <w:pStyle w:val="5"/>
        <w:spacing w:before="7" w:line="240" w:lineRule="auto"/>
        <w:rPr>
          <w:rFonts w:hint="default"/>
          <w:i/>
          <w:sz w:val="24"/>
          <w:szCs w:val="24"/>
          <w:lang w:val="en-US"/>
        </w:rPr>
      </w:pPr>
      <w:r>
        <w:rPr>
          <w:rFonts w:hint="default"/>
          <w:i/>
          <w:sz w:val="24"/>
          <w:szCs w:val="24"/>
          <w:lang w:val="en-US"/>
        </w:rPr>
        <w:t>&lt;body&gt;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r>
        <w:rPr>
          <w:rFonts w:hint="default"/>
          <w:i/>
          <w:sz w:val="24"/>
          <w:szCs w:val="24"/>
          <w:lang w:val="en-US"/>
        </w:rPr>
        <w:t>&lt;h1  &gt;IRCTC GALLARY&lt;/h1&gt;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 xml:space="preserve"> &lt;img src=" 1.jpg"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2.jpg"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3.jpg"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4.jpg"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a.jpg"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d.jpg"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dp.jpg"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dp1.jpg"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dp2.jpg"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dp3.jpg"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f.jpg"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g.jpg"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h.jpg"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j.jpg"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&lt;div align="center"&gt;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&lt;img src=" s.jpg" alt="Trulli" width="500" height="333"&gt;</w:t>
      </w:r>
    </w:p>
    <w:p>
      <w:pPr>
        <w:pStyle w:val="5"/>
        <w:spacing w:before="7" w:line="240" w:lineRule="auto"/>
        <w:rPr>
          <w:rFonts w:hint="default"/>
          <w:i/>
          <w:sz w:val="24"/>
          <w:szCs w:val="24"/>
          <w:lang w:val="en-US"/>
        </w:rPr>
      </w:pPr>
    </w:p>
    <w:p>
      <w:pPr>
        <w:pStyle w:val="5"/>
        <w:spacing w:before="7" w:line="240" w:lineRule="auto"/>
        <w:rPr>
          <w:rFonts w:hint="default"/>
          <w:i/>
          <w:sz w:val="24"/>
          <w:szCs w:val="24"/>
          <w:lang w:val="en-US"/>
        </w:rPr>
      </w:pPr>
      <w:r>
        <w:rPr>
          <w:rFonts w:hint="default"/>
          <w:i/>
          <w:sz w:val="24"/>
          <w:szCs w:val="24"/>
          <w:lang w:val="en-US"/>
        </w:rPr>
        <w:t>&lt;/div&gt;</w:t>
      </w:r>
    </w:p>
    <w:p>
      <w:pPr>
        <w:pStyle w:val="5"/>
        <w:spacing w:before="7" w:line="240" w:lineRule="auto"/>
        <w:rPr>
          <w:rFonts w:hint="default"/>
          <w:i/>
          <w:sz w:val="24"/>
          <w:szCs w:val="24"/>
          <w:lang w:val="en-US"/>
        </w:rPr>
      </w:pPr>
      <w:r>
        <w:rPr>
          <w:rFonts w:hint="default"/>
          <w:i/>
          <w:sz w:val="24"/>
          <w:szCs w:val="24"/>
          <w:lang w:val="en-US"/>
        </w:rPr>
        <w:t>&lt;/body&gt;</w:t>
      </w:r>
    </w:p>
    <w:p>
      <w:pPr>
        <w:pStyle w:val="5"/>
        <w:spacing w:before="7" w:line="240" w:lineRule="auto"/>
        <w:rPr>
          <w:rFonts w:hint="default"/>
          <w:i/>
          <w:sz w:val="24"/>
          <w:szCs w:val="24"/>
          <w:lang w:val="en-US"/>
        </w:rPr>
      </w:pPr>
      <w:r>
        <w:rPr>
          <w:rFonts w:hint="default"/>
          <w:i/>
          <w:sz w:val="24"/>
          <w:szCs w:val="24"/>
          <w:lang w:val="en-US"/>
        </w:rPr>
        <w:t>&lt;/html&gt;</w:t>
      </w:r>
    </w:p>
    <w:p>
      <w:pPr>
        <w:pStyle w:val="5"/>
        <w:spacing w:before="7" w:line="240" w:lineRule="auto"/>
        <w:rPr>
          <w:i/>
          <w:sz w:val="24"/>
          <w:szCs w:val="24"/>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r>
        <w:rPr>
          <w:lang w:val="en-US"/>
        </w:rPr>
        <w:t>4.2.7 Complaint Page:</w:t>
      </w: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rFonts w:hint="default"/>
          <w:lang w:val="en-US"/>
        </w:rPr>
      </w:pPr>
      <w:r>
        <w:rPr>
          <w:rFonts w:hint="default"/>
          <w:lang w:val="en-US"/>
        </w:rPr>
        <w:t>&lt;html&gt;</w:t>
      </w:r>
    </w:p>
    <w:p>
      <w:pPr>
        <w:spacing w:before="0"/>
        <w:ind w:left="530" w:right="0" w:firstLine="0"/>
        <w:jc w:val="left"/>
        <w:rPr>
          <w:rFonts w:hint="default"/>
          <w:lang w:val="en-US"/>
        </w:rPr>
      </w:pPr>
      <w:r>
        <w:rPr>
          <w:rFonts w:hint="default"/>
          <w:lang w:val="en-US"/>
        </w:rPr>
        <w:t xml:space="preserve">    &lt;head&gt; </w:t>
      </w:r>
    </w:p>
    <w:p>
      <w:pPr>
        <w:spacing w:before="0"/>
        <w:ind w:left="530" w:right="0" w:firstLine="0"/>
        <w:jc w:val="left"/>
        <w:rPr>
          <w:rFonts w:hint="default"/>
          <w:lang w:val="en-US"/>
        </w:rPr>
      </w:pPr>
      <w:r>
        <w:rPr>
          <w:rFonts w:hint="default"/>
          <w:lang w:val="en-US"/>
        </w:rPr>
        <w:t xml:space="preserve">        &lt;style&gt;</w:t>
      </w:r>
    </w:p>
    <w:p>
      <w:pPr>
        <w:spacing w:before="0"/>
        <w:ind w:left="530" w:right="0" w:firstLine="0"/>
        <w:jc w:val="left"/>
        <w:rPr>
          <w:rFonts w:hint="default"/>
          <w:lang w:val="en-US"/>
        </w:rPr>
      </w:pPr>
      <w:r>
        <w:rPr>
          <w:rFonts w:hint="default"/>
          <w:lang w:val="en-US"/>
        </w:rPr>
        <w:t xml:space="preserve">            #radio-btn{</w:t>
      </w:r>
    </w:p>
    <w:p>
      <w:pPr>
        <w:spacing w:before="0"/>
        <w:ind w:left="530" w:right="0" w:firstLine="0"/>
        <w:jc w:val="left"/>
        <w:rPr>
          <w:rFonts w:hint="default"/>
          <w:lang w:val="en-US"/>
        </w:rPr>
      </w:pPr>
      <w:r>
        <w:rPr>
          <w:rFonts w:hint="default"/>
          <w:lang w:val="en-US"/>
        </w:rPr>
        <w:t xml:space="preserve">                display: inline-block !important;</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.stn-name{</w:t>
      </w:r>
    </w:p>
    <w:p>
      <w:pPr>
        <w:spacing w:before="0"/>
        <w:ind w:left="530" w:right="0" w:firstLine="0"/>
        <w:jc w:val="left"/>
        <w:rPr>
          <w:rFonts w:hint="default"/>
          <w:lang w:val="en-US"/>
        </w:rPr>
      </w:pPr>
      <w:r>
        <w:rPr>
          <w:rFonts w:hint="default"/>
          <w:lang w:val="en-US"/>
        </w:rPr>
        <w:t xml:space="preserve">                display: inline-block !important;</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body{</w:t>
      </w:r>
    </w:p>
    <w:p>
      <w:pPr>
        <w:spacing w:before="0"/>
        <w:ind w:left="530" w:right="0" w:firstLine="0"/>
        <w:jc w:val="left"/>
        <w:rPr>
          <w:rFonts w:hint="default"/>
          <w:lang w:val="en-US"/>
        </w:rPr>
      </w:pPr>
      <w:r>
        <w:rPr>
          <w:rFonts w:hint="default"/>
          <w:lang w:val="en-US"/>
        </w:rPr>
        <w:t xml:space="preserve">                padding: 0px;</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@media (max-width:768px)</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body{</w:t>
      </w:r>
    </w:p>
    <w:p>
      <w:pPr>
        <w:spacing w:before="0"/>
        <w:ind w:left="530" w:right="0" w:firstLine="0"/>
        <w:jc w:val="left"/>
        <w:rPr>
          <w:rFonts w:hint="default"/>
          <w:lang w:val="en-US"/>
        </w:rPr>
      </w:pPr>
      <w:r>
        <w:rPr>
          <w:rFonts w:hint="default"/>
          <w:lang w:val="en-US"/>
        </w:rPr>
        <w:t xml:space="preserve">                    padding: 15px;</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&lt;/style&gt;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 Bootstrap CSS --&gt;</w:t>
      </w:r>
    </w:p>
    <w:p>
      <w:pPr>
        <w:spacing w:before="0"/>
        <w:ind w:left="530" w:right="0" w:firstLine="0"/>
        <w:jc w:val="left"/>
        <w:rPr>
          <w:rFonts w:hint="default"/>
          <w:lang w:val="en-US"/>
        </w:rPr>
      </w:pPr>
      <w:r>
        <w:rPr>
          <w:rFonts w:hint="default"/>
          <w:lang w:val="en-US"/>
        </w:rPr>
        <w:t xml:space="preserve">        &lt;link rel="stylesheet" href="https://maxcdn.bootstrapcdn.com/bootstrap/4.0.0-alpha.6/css/bootstrap.min.css"&gt;</w:t>
      </w:r>
    </w:p>
    <w:p>
      <w:pPr>
        <w:spacing w:before="0"/>
        <w:ind w:left="530" w:right="0" w:firstLine="0"/>
        <w:jc w:val="left"/>
        <w:rPr>
          <w:rFonts w:hint="default"/>
          <w:lang w:val="en-US"/>
        </w:rPr>
      </w:pPr>
      <w:r>
        <w:rPr>
          <w:rFonts w:hint="default"/>
          <w:lang w:val="en-US"/>
        </w:rPr>
        <w:t xml:space="preserve">        &lt;meta http-equiv="Content-Type" content="text/html; charset=UTF-8"&gt;</w:t>
      </w:r>
    </w:p>
    <w:p>
      <w:pPr>
        <w:spacing w:before="0"/>
        <w:ind w:left="530" w:right="0" w:firstLine="0"/>
        <w:jc w:val="left"/>
        <w:rPr>
          <w:rFonts w:hint="default"/>
          <w:lang w:val="en-US"/>
        </w:rPr>
      </w:pPr>
      <w:r>
        <w:rPr>
          <w:rFonts w:hint="default"/>
          <w:lang w:val="en-US"/>
        </w:rPr>
        <w:t xml:space="preserve">        &lt;title&gt;FIR Complaint&lt;/title&gt;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&lt;script type="text/javascript"&gt;</w:t>
      </w:r>
    </w:p>
    <w:p>
      <w:pPr>
        <w:spacing w:before="0"/>
        <w:ind w:left="530" w:right="0" w:firstLine="0"/>
        <w:jc w:val="left"/>
        <w:rPr>
          <w:rFonts w:hint="default"/>
          <w:lang w:val="en-US"/>
        </w:rPr>
      </w:pPr>
      <w:r>
        <w:rPr>
          <w:rFonts w:hint="default"/>
          <w:lang w:val="en-US"/>
        </w:rPr>
        <w:t xml:space="preserve">            function hide() {</w:t>
      </w:r>
    </w:p>
    <w:p>
      <w:pPr>
        <w:spacing w:before="0"/>
        <w:ind w:left="530" w:right="0" w:firstLine="0"/>
        <w:jc w:val="left"/>
        <w:rPr>
          <w:rFonts w:hint="default"/>
          <w:lang w:val="en-US"/>
        </w:rPr>
      </w:pPr>
      <w:r>
        <w:rPr>
          <w:rFonts w:hint="default"/>
          <w:lang w:val="en-US"/>
        </w:rPr>
        <w:t xml:space="preserve">                genr.style.display = "none";</w:t>
      </w:r>
    </w:p>
    <w:p>
      <w:pPr>
        <w:spacing w:before="0"/>
        <w:ind w:left="530" w:right="0" w:firstLine="0"/>
        <w:jc w:val="left"/>
        <w:rPr>
          <w:rFonts w:hint="default"/>
          <w:lang w:val="en-US"/>
        </w:rPr>
      </w:pPr>
      <w:r>
        <w:rPr>
          <w:rFonts w:hint="default"/>
          <w:lang w:val="en-US"/>
        </w:rPr>
        <w:t xml:space="preserve">                var rese = document.getElementById("reserved");</w:t>
      </w:r>
    </w:p>
    <w:p>
      <w:pPr>
        <w:spacing w:before="0"/>
        <w:ind w:left="530" w:right="0" w:firstLine="0"/>
        <w:jc w:val="left"/>
        <w:rPr>
          <w:rFonts w:hint="default"/>
          <w:lang w:val="en-US"/>
        </w:rPr>
      </w:pPr>
      <w:r>
        <w:rPr>
          <w:rFonts w:hint="default"/>
          <w:lang w:val="en-US"/>
        </w:rPr>
        <w:t xml:space="preserve">                var gen = document.getElementById("general");</w:t>
      </w:r>
    </w:p>
    <w:p>
      <w:pPr>
        <w:spacing w:before="0"/>
        <w:ind w:left="530" w:right="0" w:firstLine="0"/>
        <w:jc w:val="left"/>
        <w:rPr>
          <w:rFonts w:hint="default"/>
          <w:lang w:val="en-US"/>
        </w:rPr>
      </w:pPr>
      <w:r>
        <w:rPr>
          <w:rFonts w:hint="default"/>
          <w:lang w:val="en-US"/>
        </w:rPr>
        <w:t xml:space="preserve">                pnrdiv.style.display = rese.checked ? "block" : "none";</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function hide1() {</w:t>
      </w:r>
    </w:p>
    <w:p>
      <w:pPr>
        <w:spacing w:before="0"/>
        <w:ind w:left="530" w:right="0" w:firstLine="0"/>
        <w:jc w:val="left"/>
        <w:rPr>
          <w:rFonts w:hint="default"/>
          <w:lang w:val="en-US"/>
        </w:rPr>
      </w:pPr>
      <w:r>
        <w:rPr>
          <w:rFonts w:hint="default"/>
          <w:lang w:val="en-US"/>
        </w:rPr>
        <w:t xml:space="preserve">                pnrdiv.style.display = "none";</w:t>
      </w:r>
    </w:p>
    <w:p>
      <w:pPr>
        <w:spacing w:before="0"/>
        <w:ind w:left="530" w:right="0" w:firstLine="0"/>
        <w:jc w:val="left"/>
        <w:rPr>
          <w:rFonts w:hint="default"/>
          <w:lang w:val="en-US"/>
        </w:rPr>
      </w:pPr>
      <w:r>
        <w:rPr>
          <w:rFonts w:hint="default"/>
          <w:lang w:val="en-US"/>
        </w:rPr>
        <w:t xml:space="preserve">                var rese = document.getElementById("reserved");</w:t>
      </w:r>
    </w:p>
    <w:p>
      <w:pPr>
        <w:spacing w:before="0"/>
        <w:ind w:left="530" w:right="0" w:firstLine="0"/>
        <w:jc w:val="left"/>
        <w:rPr>
          <w:rFonts w:hint="default"/>
          <w:lang w:val="en-US"/>
        </w:rPr>
      </w:pPr>
      <w:r>
        <w:rPr>
          <w:rFonts w:hint="default"/>
          <w:lang w:val="en-US"/>
        </w:rPr>
        <w:t xml:space="preserve">                var gen = document.getElementById("general");</w:t>
      </w:r>
    </w:p>
    <w:p>
      <w:pPr>
        <w:spacing w:before="0"/>
        <w:ind w:left="530" w:right="0" w:firstLine="0"/>
        <w:jc w:val="left"/>
        <w:rPr>
          <w:rFonts w:hint="default"/>
          <w:lang w:val="en-US"/>
        </w:rPr>
      </w:pPr>
      <w:r>
        <w:rPr>
          <w:rFonts w:hint="default"/>
          <w:lang w:val="en-US"/>
        </w:rPr>
        <w:t xml:space="preserve">                genr.style.display = gen.checked ? "block" : "none";</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&lt;/script&gt;</w:t>
      </w:r>
    </w:p>
    <w:p>
      <w:pPr>
        <w:spacing w:before="0"/>
        <w:ind w:left="530" w:right="0" w:firstLine="0"/>
        <w:jc w:val="left"/>
        <w:rPr>
          <w:rFonts w:hint="default"/>
          <w:lang w:val="en-US"/>
        </w:rPr>
      </w:pPr>
      <w:r>
        <w:rPr>
          <w:rFonts w:hint="default"/>
          <w:lang w:val="en-US"/>
        </w:rPr>
        <w:t xml:space="preserve">        &lt;link rel="stylesheet" type="text/css" href="css/style.css" /&gt;</w:t>
      </w:r>
    </w:p>
    <w:p>
      <w:pPr>
        <w:spacing w:before="0"/>
        <w:ind w:left="530" w:right="0" w:firstLine="0"/>
        <w:jc w:val="left"/>
        <w:rPr>
          <w:rFonts w:hint="default"/>
          <w:lang w:val="en-US"/>
        </w:rPr>
      </w:pPr>
      <w:r>
        <w:rPr>
          <w:rFonts w:hint="default"/>
          <w:lang w:val="en-US"/>
        </w:rPr>
        <w:t xml:space="preserve">        &lt;script type="text/javascript" src="JS/jquery-1.4.2.min.js"&gt;&lt;/script&gt;</w:t>
      </w:r>
    </w:p>
    <w:p>
      <w:pPr>
        <w:spacing w:before="0"/>
        <w:ind w:left="530" w:right="0" w:firstLine="0"/>
        <w:jc w:val="left"/>
        <w:rPr>
          <w:rFonts w:hint="default"/>
          <w:lang w:val="en-US"/>
        </w:rPr>
      </w:pPr>
      <w:r>
        <w:rPr>
          <w:rFonts w:hint="default"/>
          <w:lang w:val="en-US"/>
        </w:rPr>
        <w:t xml:space="preserve">        &lt;script src="JS/jquery.autocomplete.js"&gt;&lt;/script&gt;</w:t>
      </w:r>
    </w:p>
    <w:p>
      <w:pPr>
        <w:spacing w:before="0"/>
        <w:ind w:left="530" w:right="0" w:firstLine="0"/>
        <w:jc w:val="left"/>
        <w:rPr>
          <w:rFonts w:hint="default"/>
          <w:lang w:val="en-US"/>
        </w:rPr>
      </w:pPr>
      <w:r>
        <w:rPr>
          <w:rFonts w:hint="default"/>
          <w:lang w:val="en-US"/>
        </w:rPr>
        <w:t xml:space="preserve">        &lt;script&gt;</w:t>
      </w:r>
    </w:p>
    <w:p>
      <w:pPr>
        <w:spacing w:before="0"/>
        <w:ind w:left="530" w:right="0" w:firstLine="0"/>
        <w:jc w:val="left"/>
        <w:rPr>
          <w:rFonts w:hint="default"/>
          <w:lang w:val="en-US"/>
        </w:rPr>
      </w:pPr>
      <w:r>
        <w:rPr>
          <w:rFonts w:hint="default"/>
          <w:lang w:val="en-US"/>
        </w:rPr>
        <w:t xml:space="preserve">            jQuery(function () {</w:t>
      </w:r>
    </w:p>
    <w:p>
      <w:pPr>
        <w:spacing w:before="0"/>
        <w:ind w:left="530" w:right="0" w:firstLine="0"/>
        <w:jc w:val="left"/>
        <w:rPr>
          <w:rFonts w:hint="default"/>
          <w:lang w:val="en-US"/>
        </w:rPr>
      </w:pPr>
      <w:r>
        <w:rPr>
          <w:rFonts w:hint="default"/>
          <w:lang w:val="en-US"/>
        </w:rPr>
        <w:t xml:space="preserve">                $("#tnumname").autocomplete("list.jsp");</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&lt;/script&gt;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&lt;/head&gt;</w:t>
      </w:r>
    </w:p>
    <w:p>
      <w:pPr>
        <w:spacing w:before="0"/>
        <w:ind w:left="530" w:right="0" w:firstLine="0"/>
        <w:jc w:val="left"/>
        <w:rPr>
          <w:rFonts w:hint="default"/>
          <w:lang w:val="en-US"/>
        </w:rPr>
      </w:pPr>
      <w:r>
        <w:rPr>
          <w:rFonts w:hint="default"/>
          <w:lang w:val="en-US"/>
        </w:rPr>
        <w:t xml:space="preserve">    &lt;body&gt;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&lt;form action="complaints.php" method="POST" class="form"&gt;</w:t>
      </w:r>
    </w:p>
    <w:p>
      <w:pPr>
        <w:spacing w:before="0"/>
        <w:ind w:left="530" w:right="0" w:firstLine="0"/>
        <w:jc w:val="left"/>
        <w:rPr>
          <w:rFonts w:hint="default"/>
          <w:lang w:val="en-US"/>
        </w:rPr>
      </w:pPr>
      <w:r>
        <w:rPr>
          <w:rFonts w:hint="default"/>
          <w:lang w:val="en-US"/>
        </w:rPr>
        <w:t xml:space="preserve">            &lt;center&gt;</w:t>
      </w:r>
    </w:p>
    <w:p>
      <w:pPr>
        <w:spacing w:before="0"/>
        <w:ind w:left="530" w:right="0" w:firstLine="0"/>
        <w:jc w:val="left"/>
        <w:rPr>
          <w:rFonts w:hint="default"/>
          <w:lang w:val="en-US"/>
        </w:rPr>
      </w:pPr>
      <w:r>
        <w:rPr>
          <w:rFonts w:hint="default"/>
          <w:lang w:val="en-US"/>
        </w:rPr>
        <w:t xml:space="preserve">                &lt;div class="container"&gt;</w:t>
      </w:r>
    </w:p>
    <w:p>
      <w:pPr>
        <w:spacing w:before="0"/>
        <w:ind w:left="530" w:right="0" w:firstLine="0"/>
        <w:jc w:val="left"/>
        <w:rPr>
          <w:rFonts w:hint="default"/>
          <w:lang w:val="en-US"/>
        </w:rPr>
      </w:pPr>
      <w:r>
        <w:rPr>
          <w:rFonts w:hint="default"/>
          <w:lang w:val="en-US"/>
        </w:rPr>
        <w:t xml:space="preserve">                    &lt;div class="col-sm-4 text-center" id="form-block"&gt;&lt;br/&gt;</w:t>
      </w:r>
    </w:p>
    <w:p>
      <w:pPr>
        <w:spacing w:before="0"/>
        <w:ind w:left="530" w:right="0" w:firstLine="0"/>
        <w:jc w:val="left"/>
        <w:rPr>
          <w:rFonts w:hint="default"/>
          <w:lang w:val="en-US"/>
        </w:rPr>
      </w:pPr>
      <w:r>
        <w:rPr>
          <w:rFonts w:hint="default"/>
          <w:lang w:val="en-US"/>
        </w:rPr>
        <w:t xml:space="preserve">                        &lt;img src="dp1.jpg" class="img-fluid" width="110" height="140"&gt;</w:t>
      </w:r>
    </w:p>
    <w:p>
      <w:pPr>
        <w:spacing w:before="0"/>
        <w:ind w:left="530" w:right="0" w:firstLine="0"/>
        <w:jc w:val="left"/>
        <w:rPr>
          <w:rFonts w:hint="default"/>
          <w:lang w:val="en-US"/>
        </w:rPr>
      </w:pPr>
      <w:r>
        <w:rPr>
          <w:rFonts w:hint="default"/>
          <w:lang w:val="en-US"/>
        </w:rPr>
        <w:t xml:space="preserve">                        &lt;h2&gt;FIR COMPLAINT&lt;/h2&gt;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Name:&lt;input type="text" class="form-control" name="nm" required x-moz-errormessage="Please Fill your Name"&gt;&lt;br&gt;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Mobile Number:</w:t>
      </w:r>
    </w:p>
    <w:p>
      <w:pPr>
        <w:spacing w:before="0"/>
        <w:ind w:left="530" w:right="0" w:firstLine="0"/>
        <w:jc w:val="left"/>
        <w:rPr>
          <w:rFonts w:hint="default"/>
          <w:lang w:val="en-US"/>
        </w:rPr>
      </w:pPr>
      <w:r>
        <w:rPr>
          <w:rFonts w:hint="default"/>
          <w:lang w:val="en-US"/>
        </w:rPr>
        <w:t xml:space="preserve">                        &lt;div class="input-group mb-2 mr-sm-2 mb-sm-0"&gt;</w:t>
      </w:r>
    </w:p>
    <w:p>
      <w:pPr>
        <w:spacing w:before="0"/>
        <w:ind w:left="530" w:right="0" w:firstLine="0"/>
        <w:jc w:val="left"/>
        <w:rPr>
          <w:rFonts w:hint="default"/>
          <w:lang w:val="en-US"/>
        </w:rPr>
      </w:pPr>
      <w:r>
        <w:rPr>
          <w:rFonts w:hint="default"/>
          <w:lang w:val="en-US"/>
        </w:rPr>
        <w:t xml:space="preserve">                            &lt;div class="input-group-addon"&gt;+91&lt;/div&gt;</w:t>
      </w:r>
    </w:p>
    <w:p>
      <w:pPr>
        <w:spacing w:before="0"/>
        <w:ind w:left="530" w:right="0" w:firstLine="0"/>
        <w:jc w:val="left"/>
        <w:rPr>
          <w:rFonts w:hint="default"/>
          <w:lang w:val="en-US"/>
        </w:rPr>
      </w:pPr>
      <w:r>
        <w:rPr>
          <w:rFonts w:hint="default"/>
          <w:lang w:val="en-US"/>
        </w:rPr>
        <w:t xml:space="preserve">                            &lt;input type="number" x-moz-errormessage="Enter 10-Digit Mobile Number" required minlength="10" maxlength="10" name="mob" class="form-control" id="inlineFormInputGroup"&gt;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&lt;br&gt;</w:t>
      </w:r>
    </w:p>
    <w:p>
      <w:pPr>
        <w:spacing w:before="0"/>
        <w:ind w:left="530" w:right="0" w:firstLine="0"/>
        <w:jc w:val="left"/>
        <w:rPr>
          <w:rFonts w:hint="default"/>
          <w:lang w:val="en-US"/>
        </w:rPr>
      </w:pPr>
      <w:r>
        <w:rPr>
          <w:rFonts w:hint="default"/>
          <w:lang w:val="en-US"/>
        </w:rPr>
        <w:t xml:space="preserve">                        &lt;div class="form-group"&gt;</w:t>
      </w:r>
    </w:p>
    <w:p>
      <w:pPr>
        <w:spacing w:before="0"/>
        <w:ind w:left="530" w:right="0" w:firstLine="0"/>
        <w:jc w:val="left"/>
        <w:rPr>
          <w:rFonts w:hint="default"/>
          <w:lang w:val="en-US"/>
        </w:rPr>
      </w:pPr>
      <w:r>
        <w:rPr>
          <w:rFonts w:hint="default"/>
          <w:lang w:val="en-US"/>
        </w:rPr>
        <w:t xml:space="preserve">                            &lt;label for="exampleSelect1"&gt;Type of complaint&lt;/label&gt;</w:t>
      </w:r>
    </w:p>
    <w:p>
      <w:pPr>
        <w:spacing w:before="0"/>
        <w:ind w:left="530" w:right="0" w:firstLine="0"/>
        <w:jc w:val="left"/>
        <w:rPr>
          <w:rFonts w:hint="default"/>
          <w:lang w:val="en-US"/>
        </w:rPr>
      </w:pPr>
      <w:r>
        <w:rPr>
          <w:rFonts w:hint="default"/>
          <w:lang w:val="en-US"/>
        </w:rPr>
        <w:t xml:space="preserve">                            &lt;select class="form-control" id="exampleSelect1" name="toc"&gt;</w:t>
      </w:r>
    </w:p>
    <w:p>
      <w:pPr>
        <w:spacing w:before="0"/>
        <w:ind w:left="530" w:right="0" w:firstLine="0"/>
        <w:jc w:val="left"/>
        <w:rPr>
          <w:rFonts w:hint="default"/>
          <w:lang w:val="en-US"/>
        </w:rPr>
      </w:pPr>
      <w:r>
        <w:rPr>
          <w:rFonts w:hint="default"/>
          <w:lang w:val="en-US"/>
        </w:rPr>
        <w:t xml:space="preserve">                                &lt;option&gt;Harrasment&lt;/option&gt;</w:t>
      </w:r>
    </w:p>
    <w:p>
      <w:pPr>
        <w:spacing w:before="0"/>
        <w:ind w:left="530" w:right="0" w:firstLine="0"/>
        <w:jc w:val="left"/>
        <w:rPr>
          <w:rFonts w:hint="default"/>
          <w:lang w:val="en-US"/>
        </w:rPr>
      </w:pPr>
      <w:r>
        <w:rPr>
          <w:rFonts w:hint="default"/>
          <w:lang w:val="en-US"/>
        </w:rPr>
        <w:t xml:space="preserve">                                &lt;option&gt;Maintainence&lt;/option&gt;</w:t>
      </w:r>
    </w:p>
    <w:p>
      <w:pPr>
        <w:spacing w:before="0"/>
        <w:ind w:left="530" w:right="0" w:firstLine="0"/>
        <w:jc w:val="left"/>
        <w:rPr>
          <w:rFonts w:hint="default"/>
          <w:lang w:val="en-US"/>
        </w:rPr>
      </w:pPr>
      <w:r>
        <w:rPr>
          <w:rFonts w:hint="default"/>
          <w:lang w:val="en-US"/>
        </w:rPr>
        <w:t xml:space="preserve">                                &lt;option value="3"&gt;other&lt;/option&gt;</w:t>
      </w:r>
    </w:p>
    <w:p>
      <w:pPr>
        <w:spacing w:before="0"/>
        <w:ind w:left="530" w:right="0" w:firstLine="0"/>
        <w:jc w:val="left"/>
        <w:rPr>
          <w:rFonts w:hint="default"/>
          <w:lang w:val="en-US"/>
        </w:rPr>
      </w:pPr>
      <w:r>
        <w:rPr>
          <w:rFonts w:hint="default"/>
          <w:lang w:val="en-US"/>
        </w:rPr>
        <w:t xml:space="preserve">                            &lt;/select&gt;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&lt;div class="form-group"&gt;</w:t>
      </w:r>
    </w:p>
    <w:p>
      <w:pPr>
        <w:spacing w:before="0"/>
        <w:ind w:left="530" w:right="0" w:firstLine="0"/>
        <w:jc w:val="left"/>
        <w:rPr>
          <w:rFonts w:hint="default"/>
          <w:lang w:val="en-US"/>
        </w:rPr>
      </w:pPr>
      <w:r>
        <w:rPr>
          <w:rFonts w:hint="default"/>
          <w:lang w:val="en-US"/>
        </w:rPr>
        <w:t xml:space="preserve">                            &lt;textarea class="form-control" placeholder="Enter Your Complaint Details" id="exampleTextarea" rows="3" name="ta"&gt;&lt;/textarea&gt;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&lt;input type="submit" class="btn btn-primary" value="Submit" name="submit"/&gt;&lt;br&gt;&lt;br/&gt;</w:t>
      </w:r>
    </w:p>
    <w:p>
      <w:pPr>
        <w:spacing w:before="0"/>
        <w:ind w:left="530" w:right="0" w:firstLine="0"/>
        <w:jc w:val="left"/>
        <w:rPr>
          <w:rFonts w:hint="default"/>
          <w:lang w:val="en-US"/>
        </w:rPr>
      </w:pPr>
      <w:r>
        <w:rPr>
          <w:rFonts w:hint="default"/>
          <w:lang w:val="en-US"/>
        </w:rPr>
        <w:t xml:space="preserve">                    &lt;a href="tel:182"&gt;&lt;button type="button" class="btn btn-danger"&gt;EMERGENCY CALL&lt;/button&gt;&lt;/a&gt;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&lt;/center&gt;</w:t>
      </w:r>
    </w:p>
    <w:p>
      <w:pPr>
        <w:spacing w:before="0"/>
        <w:ind w:left="530" w:right="0" w:firstLine="0"/>
        <w:jc w:val="left"/>
        <w:rPr>
          <w:rFonts w:hint="default"/>
          <w:lang w:val="en-US"/>
        </w:rPr>
      </w:pPr>
      <w:r>
        <w:rPr>
          <w:rFonts w:hint="default"/>
          <w:lang w:val="en-US"/>
        </w:rPr>
        <w:t xml:space="preserve">        &lt;/form&gt;</w:t>
      </w:r>
    </w:p>
    <w:p>
      <w:pPr>
        <w:spacing w:before="0"/>
        <w:ind w:left="530" w:right="0" w:firstLine="0"/>
        <w:jc w:val="left"/>
        <w:rPr>
          <w:rFonts w:hint="default"/>
          <w:lang w:val="en-US"/>
        </w:rPr>
      </w:pPr>
      <w:r>
        <w:rPr>
          <w:rFonts w:hint="default"/>
          <w:lang w:val="en-US"/>
        </w:rPr>
        <w:t xml:space="preserve">    &lt;/body&gt;&lt;/html&gt;</w:t>
      </w: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r>
        <w:rPr>
          <w:lang w:val="en-US"/>
        </w:rPr>
        <w:t>4.2.8 News I frame  page:</w:t>
      </w: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rFonts w:hint="default"/>
          <w:lang w:val="en-US"/>
        </w:rPr>
      </w:pPr>
      <w:r>
        <w:rPr>
          <w:rFonts w:hint="default"/>
          <w:lang w:val="en-US"/>
        </w:rPr>
        <w:t>&lt;html&gt;</w:t>
      </w:r>
    </w:p>
    <w:p>
      <w:pPr>
        <w:spacing w:before="0"/>
        <w:ind w:left="530" w:right="0" w:firstLine="0"/>
        <w:jc w:val="left"/>
        <w:rPr>
          <w:rFonts w:hint="default"/>
          <w:lang w:val="en-US"/>
        </w:rPr>
      </w:pPr>
      <w:r>
        <w:rPr>
          <w:rFonts w:hint="default"/>
          <w:lang w:val="en-US"/>
        </w:rPr>
        <w:t>&lt;head&gt;</w:t>
      </w:r>
    </w:p>
    <w:p>
      <w:pPr>
        <w:spacing w:before="0"/>
        <w:ind w:left="530" w:right="0" w:firstLine="0"/>
        <w:jc w:val="left"/>
        <w:rPr>
          <w:rFonts w:hint="default"/>
          <w:lang w:val="en-US"/>
        </w:rPr>
      </w:pPr>
      <w:r>
        <w:rPr>
          <w:rFonts w:hint="default"/>
          <w:lang w:val="en-US"/>
        </w:rPr>
        <w:t>&lt;style&gt;</w:t>
      </w:r>
    </w:p>
    <w:p>
      <w:pPr>
        <w:spacing w:before="0"/>
        <w:ind w:left="530" w:right="0" w:firstLine="0"/>
        <w:jc w:val="left"/>
        <w:rPr>
          <w:rFonts w:hint="default"/>
          <w:lang w:val="en-US"/>
        </w:rPr>
      </w:pPr>
      <w:r>
        <w:rPr>
          <w:rFonts w:hint="default"/>
          <w:lang w:val="en-US"/>
        </w:rPr>
        <w:t>.vine</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display:block;</w:t>
      </w:r>
    </w:p>
    <w:p>
      <w:pPr>
        <w:spacing w:before="0"/>
        <w:ind w:left="530" w:right="0" w:firstLine="0"/>
        <w:jc w:val="left"/>
        <w:rPr>
          <w:rFonts w:hint="default"/>
          <w:lang w:val="en-US"/>
        </w:rPr>
      </w:pPr>
      <w:r>
        <w:rPr>
          <w:rFonts w:hint="default"/>
          <w:lang w:val="en-US"/>
        </w:rPr>
        <w:t xml:space="preserve">    boarder:1px solid #ddd;</w:t>
      </w:r>
    </w:p>
    <w:p>
      <w:pPr>
        <w:spacing w:before="0"/>
        <w:ind w:left="530" w:right="0" w:firstLine="0"/>
        <w:jc w:val="left"/>
        <w:rPr>
          <w:rFonts w:hint="default"/>
          <w:lang w:val="en-US"/>
        </w:rPr>
      </w:pPr>
      <w:r>
        <w:rPr>
          <w:rFonts w:hint="default"/>
          <w:lang w:val="en-US"/>
        </w:rPr>
        <w:t xml:space="preserve">    border-radius: 4px;</w:t>
      </w:r>
    </w:p>
    <w:p>
      <w:pPr>
        <w:spacing w:before="0"/>
        <w:ind w:left="530" w:right="0" w:firstLine="0"/>
        <w:jc w:val="left"/>
        <w:rPr>
          <w:rFonts w:hint="default"/>
          <w:lang w:val="en-US"/>
        </w:rPr>
      </w:pPr>
      <w:r>
        <w:rPr>
          <w:rFonts w:hint="default"/>
          <w:lang w:val="en-US"/>
        </w:rPr>
        <w:t xml:space="preserve">    padding: 5px;</w:t>
      </w:r>
    </w:p>
    <w:p>
      <w:pPr>
        <w:spacing w:before="0"/>
        <w:ind w:left="530" w:right="0" w:firstLine="0"/>
        <w:jc w:val="left"/>
        <w:rPr>
          <w:rFonts w:hint="default"/>
          <w:lang w:val="en-US"/>
        </w:rPr>
      </w:pPr>
      <w:r>
        <w:rPr>
          <w:rFonts w:hint="default"/>
          <w:lang w:val="en-US"/>
        </w:rPr>
        <w:t xml:space="preserve">    width: 400px;</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.vine1</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display:block;</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.vine2</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top:0;</w:t>
      </w:r>
    </w:p>
    <w:p>
      <w:pPr>
        <w:spacing w:before="0"/>
        <w:ind w:left="530" w:right="0" w:firstLine="0"/>
        <w:jc w:val="left"/>
        <w:rPr>
          <w:rFonts w:hint="default"/>
          <w:lang w:val="en-US"/>
        </w:rPr>
      </w:pPr>
      <w:r>
        <w:rPr>
          <w:rFonts w:hint="default"/>
          <w:lang w:val="en-US"/>
        </w:rPr>
        <w:t xml:space="preserve">  left:0;</w:t>
      </w:r>
    </w:p>
    <w:p>
      <w:pPr>
        <w:spacing w:before="0"/>
        <w:ind w:left="530" w:right="0" w:firstLine="0"/>
        <w:jc w:val="left"/>
        <w:rPr>
          <w:rFonts w:hint="default"/>
          <w:lang w:val="en-US"/>
        </w:rPr>
      </w:pPr>
      <w:r>
        <w:rPr>
          <w:rFonts w:hint="default"/>
          <w:lang w:val="en-US"/>
        </w:rPr>
        <w:t xml:space="preserve">  margin: 0;</w:t>
      </w:r>
    </w:p>
    <w:p>
      <w:pPr>
        <w:spacing w:before="0"/>
        <w:ind w:left="530" w:right="0" w:firstLine="0"/>
        <w:jc w:val="left"/>
        <w:rPr>
          <w:rFonts w:hint="default"/>
          <w:lang w:val="en-US"/>
        </w:rPr>
      </w:pPr>
      <w:r>
        <w:rPr>
          <w:rFonts w:hint="default"/>
          <w:lang w:val="en-US"/>
        </w:rPr>
        <w:t xml:space="preserve">  padding: 0;</w:t>
      </w:r>
    </w:p>
    <w:p>
      <w:pPr>
        <w:spacing w:before="0"/>
        <w:ind w:left="530" w:right="0" w:firstLine="0"/>
        <w:jc w:val="left"/>
        <w:rPr>
          <w:rFonts w:hint="default"/>
          <w:lang w:val="en-US"/>
        </w:rPr>
      </w:pPr>
      <w:r>
        <w:rPr>
          <w:rFonts w:hint="default"/>
          <w:lang w:val="en-US"/>
        </w:rPr>
        <w:t xml:space="preserve">  width: 400px;</w:t>
      </w:r>
    </w:p>
    <w:p>
      <w:pPr>
        <w:spacing w:before="0"/>
        <w:ind w:left="530" w:right="0" w:firstLine="0"/>
        <w:jc w:val="left"/>
        <w:rPr>
          <w:rFonts w:hint="default"/>
          <w:lang w:val="en-US"/>
        </w:rPr>
      </w:pPr>
      <w:r>
        <w:rPr>
          <w:rFonts w:hint="default"/>
          <w:lang w:val="en-US"/>
        </w:rPr>
        <w:t xml:space="preserve">  background-color: #f1f1f1;</w:t>
      </w:r>
    </w:p>
    <w:p>
      <w:pPr>
        <w:spacing w:before="0"/>
        <w:ind w:left="530" w:right="0" w:firstLine="0"/>
        <w:jc w:val="left"/>
        <w:rPr>
          <w:rFonts w:hint="default"/>
          <w:lang w:val="en-US"/>
        </w:rPr>
      </w:pPr>
      <w:r>
        <w:rPr>
          <w:rFonts w:hint="default"/>
          <w:lang w:val="en-US"/>
        </w:rPr>
        <w:t xml:space="preserve">  position: fixed;</w:t>
      </w:r>
    </w:p>
    <w:p>
      <w:pPr>
        <w:spacing w:before="0"/>
        <w:ind w:left="530" w:right="0" w:firstLine="0"/>
        <w:jc w:val="left"/>
        <w:rPr>
          <w:rFonts w:hint="default"/>
          <w:lang w:val="en-US"/>
        </w:rPr>
      </w:pPr>
      <w:r>
        <w:rPr>
          <w:rFonts w:hint="default"/>
          <w:lang w:val="en-US"/>
        </w:rPr>
        <w:t xml:space="preserve">  height: 20px;</w:t>
      </w:r>
    </w:p>
    <w:p>
      <w:pPr>
        <w:spacing w:before="0"/>
        <w:ind w:left="530" w:right="0" w:firstLine="0"/>
        <w:jc w:val="left"/>
        <w:rPr>
          <w:rFonts w:hint="default"/>
          <w:lang w:val="en-US"/>
        </w:rPr>
      </w:pPr>
      <w:r>
        <w:rPr>
          <w:rFonts w:hint="default"/>
          <w:lang w:val="en-US"/>
        </w:rPr>
        <w:t xml:space="preserve">  overflow:auto;</w:t>
      </w:r>
    </w:p>
    <w:p>
      <w:pPr>
        <w:spacing w:before="0"/>
        <w:ind w:left="530" w:right="0" w:firstLine="0"/>
        <w:jc w:val="left"/>
        <w:rPr>
          <w:rFonts w:hint="default"/>
          <w:lang w:val="en-US"/>
        </w:rPr>
      </w:pPr>
      <w:r>
        <w:rPr>
          <w:rFonts w:hint="default"/>
          <w:lang w:val="en-US"/>
        </w:rPr>
        <w:t xml:space="preserve">  display: block;</w:t>
      </w:r>
    </w:p>
    <w:p>
      <w:pPr>
        <w:spacing w:before="0"/>
        <w:ind w:left="530" w:right="0" w:firstLine="0"/>
        <w:jc w:val="left"/>
        <w:rPr>
          <w:rFonts w:hint="default"/>
          <w:lang w:val="en-US"/>
        </w:rPr>
      </w:pPr>
      <w:r>
        <w:rPr>
          <w:rFonts w:hint="default"/>
          <w:lang w:val="en-US"/>
        </w:rPr>
        <w:t xml:space="preserve">  color: black;</w:t>
      </w:r>
    </w:p>
    <w:p>
      <w:pPr>
        <w:spacing w:before="0"/>
        <w:ind w:left="530" w:right="0" w:firstLine="0"/>
        <w:jc w:val="left"/>
        <w:rPr>
          <w:rFonts w:hint="default"/>
          <w:lang w:val="en-US"/>
        </w:rPr>
      </w:pPr>
      <w:r>
        <w:rPr>
          <w:rFonts w:hint="default"/>
          <w:lang w:val="en-US"/>
        </w:rPr>
        <w:t xml:space="preserve">  padding: 16px;</w:t>
      </w:r>
    </w:p>
    <w:p>
      <w:pPr>
        <w:spacing w:before="0"/>
        <w:ind w:left="530" w:right="0" w:firstLine="0"/>
        <w:jc w:val="left"/>
        <w:rPr>
          <w:rFonts w:hint="default"/>
          <w:lang w:val="en-US"/>
        </w:rPr>
      </w:pPr>
      <w:r>
        <w:rPr>
          <w:rFonts w:hint="default"/>
          <w:lang w:val="en-US"/>
        </w:rPr>
        <w:t xml:space="preserve">  text-align: center;</w:t>
      </w:r>
    </w:p>
    <w:p>
      <w:pPr>
        <w:spacing w:before="0"/>
        <w:ind w:left="530" w:right="0" w:firstLine="0"/>
        <w:jc w:val="left"/>
        <w:rPr>
          <w:rFonts w:hint="default"/>
          <w:lang w:val="en-US"/>
        </w:rPr>
      </w:pPr>
      <w:r>
        <w:rPr>
          <w:rFonts w:hint="default"/>
          <w:lang w:val="en-US"/>
        </w:rPr>
        <w:t xml:space="preserve">  text-decoration: none;</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.vine3</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display: block;</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.vine5</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width: 90px;</w:t>
      </w:r>
    </w:p>
    <w:p>
      <w:pPr>
        <w:spacing w:before="0"/>
        <w:ind w:left="530" w:right="0" w:firstLine="0"/>
        <w:jc w:val="left"/>
        <w:rPr>
          <w:rFonts w:hint="default"/>
          <w:lang w:val="en-US"/>
        </w:rPr>
      </w:pPr>
      <w:r>
        <w:rPr>
          <w:rFonts w:hint="default"/>
          <w:lang w:val="en-US"/>
        </w:rPr>
        <w:t xml:space="preserve">  float: left;</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.vine6</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margin-left: 100px;</w:t>
      </w:r>
    </w:p>
    <w:p>
      <w:pPr>
        <w:spacing w:before="0"/>
        <w:ind w:left="530" w:right="0" w:firstLine="0"/>
        <w:jc w:val="left"/>
        <w:rPr>
          <w:rFonts w:hint="default"/>
          <w:lang w:val="en-US"/>
        </w:rPr>
      </w:pPr>
      <w:r>
        <w:rPr>
          <w:rFonts w:hint="default"/>
          <w:lang w:val="en-US"/>
        </w:rPr>
        <w:t xml:space="preserve">  display: block;</w:t>
      </w:r>
    </w:p>
    <w:p>
      <w:pPr>
        <w:spacing w:before="0"/>
        <w:ind w:left="530" w:right="0" w:firstLine="0"/>
        <w:jc w:val="left"/>
        <w:rPr>
          <w:rFonts w:hint="default"/>
          <w:lang w:val="en-US"/>
        </w:rPr>
      </w:pPr>
      <w:r>
        <w:rPr>
          <w:rFonts w:hint="default"/>
          <w:lang w:val="en-US"/>
        </w:rPr>
        <w:t xml:space="preserve">  color: black;</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.vine4</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 xml:space="preserve">  float: left;</w:t>
      </w:r>
    </w:p>
    <w:p>
      <w:pPr>
        <w:spacing w:before="0"/>
        <w:ind w:left="530" w:right="0" w:firstLine="0"/>
        <w:jc w:val="left"/>
        <w:rPr>
          <w:rFonts w:hint="default"/>
          <w:lang w:val="en-US"/>
        </w:rPr>
      </w:pPr>
      <w:r>
        <w:rPr>
          <w:rFonts w:hint="default"/>
          <w:lang w:val="en-US"/>
        </w:rPr>
        <w:t xml:space="preserve">  top: 0;</w:t>
      </w:r>
    </w:p>
    <w:p>
      <w:pPr>
        <w:spacing w:before="0"/>
        <w:ind w:left="530" w:right="0" w:firstLine="0"/>
        <w:jc w:val="left"/>
        <w:rPr>
          <w:rFonts w:hint="default"/>
          <w:lang w:val="en-US"/>
        </w:rPr>
      </w:pPr>
      <w:r>
        <w:rPr>
          <w:rFonts w:hint="default"/>
          <w:lang w:val="en-US"/>
        </w:rPr>
        <w:t>}</w:t>
      </w:r>
    </w:p>
    <w:p>
      <w:pPr>
        <w:spacing w:before="0"/>
        <w:ind w:left="530" w:right="0" w:firstLine="0"/>
        <w:jc w:val="left"/>
        <w:rPr>
          <w:rFonts w:hint="default"/>
          <w:lang w:val="en-US"/>
        </w:rPr>
      </w:pPr>
      <w:r>
        <w:rPr>
          <w:rFonts w:hint="default"/>
          <w:lang w:val="en-US"/>
        </w:rPr>
        <w:t>&lt;/style&gt;</w:t>
      </w:r>
    </w:p>
    <w:p>
      <w:pPr>
        <w:spacing w:before="0"/>
        <w:ind w:left="530" w:right="0" w:firstLine="0"/>
        <w:jc w:val="left"/>
        <w:rPr>
          <w:rFonts w:hint="default"/>
          <w:lang w:val="en-US"/>
        </w:rPr>
      </w:pPr>
      <w:r>
        <w:rPr>
          <w:rFonts w:hint="default"/>
          <w:lang w:val="en-US"/>
        </w:rPr>
        <w:t>&lt;/head&gt;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&lt;body&gt;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&lt;div class="vine"&gt;</w:t>
      </w:r>
    </w:p>
    <w:p>
      <w:pPr>
        <w:spacing w:before="0"/>
        <w:ind w:left="530" w:right="0" w:firstLine="0"/>
        <w:jc w:val="left"/>
        <w:rPr>
          <w:rFonts w:hint="default"/>
          <w:lang w:val="en-US"/>
        </w:rPr>
      </w:pPr>
      <w:r>
        <w:rPr>
          <w:rFonts w:hint="default"/>
          <w:lang w:val="en-US"/>
        </w:rPr>
        <w:t xml:space="preserve">     &lt;div class="vine1"&gt;</w:t>
      </w:r>
    </w:p>
    <w:p>
      <w:pPr>
        <w:spacing w:before="0"/>
        <w:ind w:left="530" w:right="0" w:firstLine="0"/>
        <w:jc w:val="left"/>
        <w:rPr>
          <w:rFonts w:hint="default"/>
          <w:lang w:val="en-US"/>
        </w:rPr>
      </w:pPr>
      <w:r>
        <w:rPr>
          <w:rFonts w:hint="default"/>
          <w:lang w:val="en-US"/>
        </w:rPr>
        <w:t xml:space="preserve">       &lt;h2  class="vine2" aria-hidden="true"&gt; News&lt;/h2&gt;</w:t>
      </w:r>
    </w:p>
    <w:p>
      <w:pPr>
        <w:spacing w:before="0"/>
        <w:ind w:left="530" w:right="0" w:firstLine="0"/>
        <w:jc w:val="left"/>
        <w:rPr>
          <w:rFonts w:hint="default"/>
          <w:lang w:val="en-US"/>
        </w:rPr>
      </w:pPr>
      <w:r>
        <w:rPr>
          <w:rFonts w:hint="default"/>
          <w:lang w:val="en-US"/>
        </w:rPr>
        <w:t xml:space="preserve">       &lt;marquee width="400px" direction="up" behavior="scroll" height="100%" onmouseover="this.stop();" onmouseout="this.start();"&gt;</w:t>
      </w:r>
    </w:p>
    <w:p>
      <w:pPr>
        <w:spacing w:before="0"/>
        <w:ind w:left="530" w:right="0" w:firstLine="0"/>
        <w:jc w:val="left"/>
        <w:rPr>
          <w:rFonts w:hint="default"/>
          <w:lang w:val="en-US"/>
        </w:rPr>
      </w:pPr>
      <w:r>
        <w:rPr>
          <w:rFonts w:hint="default"/>
          <w:lang w:val="en-US"/>
        </w:rPr>
        <w:t xml:space="preserve">       &lt;div class="vine3"&gt;</w:t>
      </w:r>
    </w:p>
    <w:p>
      <w:pPr>
        <w:spacing w:before="0"/>
        <w:ind w:left="530" w:right="0" w:firstLine="0"/>
        <w:jc w:val="left"/>
        <w:rPr>
          <w:rFonts w:hint="default"/>
          <w:lang w:val="en-US"/>
        </w:rPr>
      </w:pPr>
      <w:r>
        <w:rPr>
          <w:rFonts w:hint="default"/>
          <w:lang w:val="en-US"/>
        </w:rPr>
        <w:t xml:space="preserve">         &lt;ul class="vine4"&gt;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&lt;li&gt;</w:t>
      </w:r>
    </w:p>
    <w:p>
      <w:pPr>
        <w:spacing w:before="0"/>
        <w:ind w:left="530" w:right="0" w:firstLine="0"/>
        <w:jc w:val="left"/>
        <w:rPr>
          <w:rFonts w:hint="default"/>
          <w:lang w:val="en-US"/>
        </w:rPr>
      </w:pPr>
      <w:r>
        <w:rPr>
          <w:rFonts w:hint="default"/>
          <w:lang w:val="en-US"/>
        </w:rPr>
        <w:t xml:space="preserve">             &lt;div class="vine5"&gt;</w:t>
      </w:r>
    </w:p>
    <w:p>
      <w:pPr>
        <w:spacing w:before="0"/>
        <w:ind w:left="530" w:right="0" w:firstLine="0"/>
        <w:jc w:val="left"/>
        <w:rPr>
          <w:rFonts w:hint="default"/>
          <w:lang w:val="en-US"/>
        </w:rPr>
      </w:pPr>
      <w:r>
        <w:rPr>
          <w:rFonts w:hint="default"/>
          <w:lang w:val="en-US"/>
        </w:rPr>
        <w:t xml:space="preserve">                           &lt;img src=" dp3.jpg" width="76" height="82" alt=""&gt;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w:t>
      </w:r>
    </w:p>
    <w:p>
      <w:pPr>
        <w:spacing w:before="0"/>
        <w:ind w:left="530" w:right="0" w:firstLine="0"/>
        <w:jc w:val="left"/>
        <w:rPr>
          <w:rFonts w:hint="default"/>
          <w:lang w:val="en-US"/>
        </w:rPr>
      </w:pPr>
      <w:r>
        <w:rPr>
          <w:rFonts w:hint="default"/>
          <w:lang w:val="en-US"/>
        </w:rPr>
        <w:t xml:space="preserve"> &lt;div class="vine6"&gt;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&lt;a target="_blank" href="https://goo.gl/forms/067rGN2nOqsazztk1"&gt;</w:t>
      </w:r>
    </w:p>
    <w:p>
      <w:pPr>
        <w:spacing w:before="0"/>
        <w:ind w:left="530" w:right="0" w:firstLine="0"/>
        <w:jc w:val="left"/>
        <w:rPr>
          <w:rFonts w:hint="default"/>
          <w:lang w:val="en-US"/>
        </w:rPr>
      </w:pPr>
      <w:r>
        <w:rPr>
          <w:rFonts w:hint="default"/>
          <w:lang w:val="en-US"/>
        </w:rPr>
        <w:t>&lt;img hspace="5" src=" new.jpg" alt="new" width="27" height="13" /&gt;&amp;nbsp;NEWS DETAILS WILL DISPLAY HERE                 &lt;/a&gt;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&lt;p&gt;&lt;span&gt; Thursday 7 March 2019&lt;/span&gt;&lt;/p&gt;</w:t>
      </w: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r>
        <w:rPr>
          <w:rFonts w:hint="default"/>
          <w:lang w:val="en-US"/>
        </w:rPr>
        <w:t>&lt;div class="vine5"&gt;</w:t>
      </w:r>
    </w:p>
    <w:p>
      <w:pPr>
        <w:spacing w:before="0"/>
        <w:ind w:left="530" w:right="0" w:firstLine="0"/>
        <w:jc w:val="left"/>
        <w:rPr>
          <w:rFonts w:hint="default"/>
          <w:lang w:val="en-US"/>
        </w:rPr>
      </w:pPr>
      <w:r>
        <w:rPr>
          <w:rFonts w:hint="default"/>
          <w:lang w:val="en-US"/>
        </w:rPr>
        <w:t>&lt;img src=" dp3.jpg" width="76" height="82" alt=""&gt;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 xml:space="preserve">  &lt;div class="vine5"&gt;</w:t>
      </w:r>
    </w:p>
    <w:p>
      <w:pPr>
        <w:spacing w:before="0"/>
        <w:ind w:left="530" w:right="0" w:firstLine="0"/>
        <w:jc w:val="left"/>
        <w:rPr>
          <w:rFonts w:hint="default"/>
          <w:lang w:val="en-US"/>
        </w:rPr>
      </w:pPr>
      <w:r>
        <w:rPr>
          <w:rFonts w:hint="default"/>
          <w:lang w:val="en-US"/>
        </w:rPr>
        <w:t>&lt;img src=" dp3.jpg" width="76" height="82" alt=""&gt;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 xml:space="preserve"> &lt;div class="vine6"&gt;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&lt;a target="_blank" href="https://goo.gl/forms/067rGN2nOqsazztk1"&gt;</w:t>
      </w:r>
    </w:p>
    <w:p>
      <w:pPr>
        <w:spacing w:before="0"/>
        <w:ind w:left="530" w:right="0" w:firstLine="0"/>
        <w:jc w:val="left"/>
        <w:rPr>
          <w:rFonts w:hint="default"/>
          <w:lang w:val="en-US"/>
        </w:rPr>
      </w:pPr>
      <w:r>
        <w:rPr>
          <w:rFonts w:hint="default"/>
          <w:lang w:val="en-US"/>
        </w:rPr>
        <w:t>&lt;img hspace="5" src=" new.jpg" alt="new" width="27" height="13" /&gt;&amp;nbsp;NEWS DETAILS WILL DISPLAY HERE                 &lt;/a&gt;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&lt;p&gt;&lt;span&gt; Thursday 7 March 2019&lt;/span&gt;&lt;/p&gt;</w:t>
      </w: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r>
        <w:rPr>
          <w:rFonts w:hint="default"/>
          <w:lang w:val="en-US"/>
        </w:rPr>
        <w:t xml:space="preserve">           &lt;li&gt;</w:t>
      </w:r>
    </w:p>
    <w:p>
      <w:pPr>
        <w:spacing w:before="0"/>
        <w:ind w:left="530" w:right="0" w:firstLine="0"/>
        <w:jc w:val="left"/>
        <w:rPr>
          <w:rFonts w:hint="default"/>
          <w:lang w:val="en-US"/>
        </w:rPr>
      </w:pPr>
      <w:r>
        <w:rPr>
          <w:rFonts w:hint="default"/>
          <w:lang w:val="en-US"/>
        </w:rPr>
        <w:t>&lt;div class="vine5"&gt;</w:t>
      </w:r>
    </w:p>
    <w:p>
      <w:pPr>
        <w:spacing w:before="0"/>
        <w:ind w:left="530" w:right="0" w:firstLine="0"/>
        <w:jc w:val="left"/>
        <w:rPr>
          <w:rFonts w:hint="default"/>
          <w:lang w:val="en-US"/>
        </w:rPr>
      </w:pPr>
      <w:r>
        <w:rPr>
          <w:rFonts w:hint="default"/>
          <w:lang w:val="en-US"/>
        </w:rPr>
        <w:t xml:space="preserve">     &lt;img src=" dp3.jpg" width="76" height="82" alt=""&gt;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&lt;div class="vine6"&gt;</w:t>
      </w:r>
    </w:p>
    <w:p>
      <w:pPr>
        <w:spacing w:before="0"/>
        <w:ind w:left="530" w:right="0" w:firstLine="0"/>
        <w:jc w:val="left"/>
        <w:rPr>
          <w:rFonts w:hint="default"/>
          <w:lang w:val="en-US"/>
        </w:rPr>
      </w:pPr>
      <w:r>
        <w:rPr>
          <w:rFonts w:hint="default"/>
          <w:lang w:val="en-US"/>
        </w:rPr>
        <w:t xml:space="preserve">       &lt;p&gt;</w:t>
      </w:r>
    </w:p>
    <w:p>
      <w:pPr>
        <w:spacing w:before="0"/>
        <w:ind w:left="530" w:right="0" w:firstLine="0"/>
        <w:jc w:val="left"/>
        <w:rPr>
          <w:rFonts w:hint="default"/>
          <w:lang w:val="en-US"/>
        </w:rPr>
      </w:pPr>
      <w:r>
        <w:rPr>
          <w:rFonts w:hint="default"/>
          <w:lang w:val="en-US"/>
        </w:rPr>
        <w:t>&lt;a target="_blank" href="https://goo.gl/forms/067rGN2nOqsazztk1"&gt;</w:t>
      </w:r>
    </w:p>
    <w:p>
      <w:pPr>
        <w:spacing w:before="0"/>
        <w:ind w:left="530" w:right="0" w:firstLine="0"/>
        <w:jc w:val="left"/>
        <w:rPr>
          <w:rFonts w:hint="default"/>
          <w:lang w:val="en-US"/>
        </w:rPr>
      </w:pPr>
      <w:r>
        <w:rPr>
          <w:rFonts w:hint="default"/>
          <w:lang w:val="en-US"/>
        </w:rPr>
        <w:t>&lt;img hspace="5" src=" new.jpg" alt="new" width="27" height="13" /&gt;&amp;nbsp;NEWS DETAILS WILL DISPLAY HERE               &lt;/a&gt;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&lt;p&gt;&lt;span&gt; Thursday 7 March 2019&lt;/span&gt;&lt;/p&gt;</w:t>
      </w: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r>
        <w:rPr>
          <w:rFonts w:hint="default"/>
          <w:lang w:val="en-US"/>
        </w:rPr>
        <w:t>&lt;div class="vine5"&gt;</w:t>
      </w:r>
    </w:p>
    <w:p>
      <w:pPr>
        <w:spacing w:before="0"/>
        <w:ind w:left="530" w:right="0" w:firstLine="0"/>
        <w:jc w:val="left"/>
        <w:rPr>
          <w:rFonts w:hint="default"/>
          <w:lang w:val="en-US"/>
        </w:rPr>
      </w:pPr>
      <w:r>
        <w:rPr>
          <w:rFonts w:hint="default"/>
          <w:lang w:val="en-US"/>
        </w:rPr>
        <w:t>&lt;img src=" dp3.jpg" width="76" height="82" alt=""&gt;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&lt;div class="vine6"&gt;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&lt;a target="_blank" href="https://goo.gl/forms/067rGN2nOqsazztk1"&gt;</w:t>
      </w:r>
    </w:p>
    <w:p>
      <w:pPr>
        <w:spacing w:before="0"/>
        <w:ind w:left="530" w:right="0" w:firstLine="0"/>
        <w:jc w:val="left"/>
        <w:rPr>
          <w:rFonts w:hint="default"/>
          <w:lang w:val="en-US"/>
        </w:rPr>
      </w:pPr>
      <w:r>
        <w:rPr>
          <w:rFonts w:hint="default"/>
          <w:lang w:val="en-US"/>
        </w:rPr>
        <w:t>&lt;img hspace="5" src=" new.jpg" alt="new" width="27" height="13" /&gt;&amp;nbsp;NEWS DETAILS WILL DISPLAY HERE                &lt;/a&gt;</w:t>
      </w:r>
    </w:p>
    <w:p>
      <w:pPr>
        <w:spacing w:before="0"/>
        <w:ind w:left="530" w:right="0" w:firstLine="0"/>
        <w:jc w:val="left"/>
        <w:rPr>
          <w:rFonts w:hint="default"/>
          <w:lang w:val="en-US"/>
        </w:rPr>
      </w:pPr>
      <w:r>
        <w:rPr>
          <w:rFonts w:hint="default"/>
          <w:lang w:val="en-US"/>
        </w:rPr>
        <w:t>&lt;/p&gt;</w:t>
      </w:r>
    </w:p>
    <w:p>
      <w:pPr>
        <w:spacing w:before="0"/>
        <w:ind w:left="530" w:right="0" w:firstLine="0"/>
        <w:jc w:val="left"/>
        <w:rPr>
          <w:rFonts w:hint="default"/>
          <w:lang w:val="en-US"/>
        </w:rPr>
      </w:pPr>
      <w:r>
        <w:rPr>
          <w:rFonts w:hint="default"/>
          <w:lang w:val="en-US"/>
        </w:rPr>
        <w:t>&lt;p&gt;&lt;span&gt; Thursday 7 March 2019&lt;/span&gt;&lt;/p&gt;</w:t>
      </w: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r>
        <w:rPr>
          <w:rFonts w:hint="default"/>
          <w:lang w:val="en-US"/>
        </w:rPr>
        <w:t>&lt;/li&gt;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 xml:space="preserve">         &lt;/ul&gt;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 xml:space="preserve">   &lt;/marquee&gt;</w:t>
      </w:r>
    </w:p>
    <w:p>
      <w:pPr>
        <w:spacing w:before="0"/>
        <w:ind w:left="530" w:right="0" w:firstLine="0"/>
        <w:jc w:val="left"/>
        <w:rPr>
          <w:rFonts w:hint="default"/>
          <w:lang w:val="en-US"/>
        </w:rPr>
      </w:pPr>
      <w:r>
        <w:rPr>
          <w:rFonts w:hint="default"/>
          <w:lang w:val="en-US"/>
        </w:rPr>
        <w:t xml:space="preserve"> &lt;/div&gt;</w:t>
      </w:r>
    </w:p>
    <w:p>
      <w:pPr>
        <w:spacing w:before="0"/>
        <w:ind w:left="530" w:right="0" w:firstLine="0"/>
        <w:jc w:val="left"/>
        <w:rPr>
          <w:rFonts w:hint="default"/>
          <w:lang w:val="en-US"/>
        </w:rPr>
      </w:pPr>
      <w:r>
        <w:rPr>
          <w:rFonts w:hint="default"/>
          <w:lang w:val="en-US"/>
        </w:rPr>
        <w:t>&lt;/div&gt;</w:t>
      </w:r>
    </w:p>
    <w:p>
      <w:pPr>
        <w:spacing w:before="0"/>
        <w:ind w:left="530" w:right="0" w:firstLine="0"/>
        <w:jc w:val="left"/>
        <w:rPr>
          <w:rFonts w:hint="default"/>
          <w:lang w:val="en-US"/>
        </w:rPr>
      </w:pPr>
    </w:p>
    <w:p>
      <w:pPr>
        <w:spacing w:before="0"/>
        <w:ind w:left="530" w:right="0" w:firstLine="0"/>
        <w:jc w:val="left"/>
        <w:rPr>
          <w:rFonts w:hint="default"/>
          <w:lang w:val="en-US"/>
        </w:rPr>
      </w:pPr>
      <w:r>
        <w:rPr>
          <w:rFonts w:hint="default"/>
          <w:lang w:val="en-US"/>
        </w:rPr>
        <w:t>&lt;/body&gt;</w:t>
      </w:r>
    </w:p>
    <w:p>
      <w:pPr>
        <w:spacing w:before="0"/>
        <w:ind w:left="530" w:right="0" w:firstLine="0"/>
        <w:jc w:val="left"/>
        <w:rPr>
          <w:rFonts w:hint="default"/>
          <w:lang w:val="en-US"/>
        </w:rPr>
      </w:pPr>
      <w:r>
        <w:rPr>
          <w:rFonts w:hint="default"/>
          <w:lang w:val="en-US"/>
        </w:rPr>
        <w:t>&lt;/html&gt;</w:t>
      </w:r>
    </w:p>
    <w:p>
      <w:pPr>
        <w:spacing w:before="0"/>
        <w:ind w:left="530" w:right="0" w:firstLine="0"/>
        <w:jc w:val="left"/>
        <w:rPr>
          <w:lang w:val="en-US"/>
        </w:rPr>
      </w:pPr>
    </w:p>
    <w:p>
      <w:pPr>
        <w:spacing w:before="0"/>
        <w:ind w:left="530" w:right="0" w:firstLine="0"/>
        <w:jc w:val="left"/>
        <w:rPr>
          <w:lang w:val="en-US"/>
        </w:rPr>
      </w:pPr>
    </w:p>
    <w:p>
      <w:pPr>
        <w:spacing w:before="0"/>
        <w:ind w:left="530" w:right="0" w:firstLine="0"/>
        <w:jc w:val="left"/>
        <w:rPr>
          <w:i/>
          <w:sz w:val="24"/>
          <w:lang w:val="en-US"/>
        </w:rPr>
      </w:pPr>
      <w:r>
        <w:rPr>
          <w:lang w:val="en-US"/>
        </w:rPr>
        <w:t xml:space="preserve"> </w:t>
      </w:r>
      <w:r>
        <w:rPr>
          <w:i/>
          <w:sz w:val="24"/>
          <w:lang w:val="en-US"/>
        </w:rPr>
        <w:t xml:space="preserve"> </w:t>
      </w: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5"/>
        <w:rPr>
          <w:i/>
          <w:sz w:val="29"/>
        </w:rPr>
      </w:pPr>
    </w:p>
    <w:p>
      <w:pPr>
        <w:pStyle w:val="4"/>
        <w:numPr>
          <w:ilvl w:val="1"/>
          <w:numId w:val="8"/>
        </w:numPr>
        <w:tabs>
          <w:tab w:val="left" w:pos="933"/>
        </w:tabs>
        <w:spacing w:before="0" w:after="0" w:line="240" w:lineRule="auto"/>
        <w:ind w:left="932" w:right="0" w:hanging="402"/>
        <w:jc w:val="left"/>
      </w:pPr>
      <w:r>
        <w:t>DATABASE</w:t>
      </w:r>
      <w:r>
        <w:rPr>
          <w:spacing w:val="-1"/>
        </w:rPr>
        <w:t xml:space="preserve"> </w:t>
      </w:r>
      <w:r>
        <w:t>TABLES</w:t>
      </w:r>
    </w:p>
    <w:p>
      <w:pPr>
        <w:pStyle w:val="5"/>
        <w:spacing w:before="1"/>
        <w:rPr>
          <w:b/>
          <w:sz w:val="29"/>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i/>
          <w:iCs/>
          <w:sz w:val="24"/>
          <w:szCs w:val="24"/>
          <w:lang w:val="en-US"/>
        </w:rPr>
      </w:pPr>
      <w:r>
        <w:rPr>
          <w:i/>
          <w:iCs/>
          <w:sz w:val="24"/>
          <w:szCs w:val="24"/>
          <w:lang w:val="en-US"/>
        </w:rPr>
        <w:t>4.3.1 User Table:</w:t>
      </w: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pPr>
    </w:p>
    <w:tbl>
      <w:tblPr>
        <w:tblStyle w:val="14"/>
        <w:tblW w:w="9824"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01"/>
        <w:gridCol w:w="1074"/>
        <w:gridCol w:w="2103"/>
        <w:gridCol w:w="3030"/>
        <w:gridCol w:w="1065"/>
        <w:gridCol w:w="765"/>
        <w:gridCol w:w="1356"/>
        <w:gridCol w:w="130"/>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301"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id</w:t>
            </w:r>
            <w:r>
              <w:rPr>
                <w:rFonts w:hint="default" w:ascii="Arial" w:hAnsi="Arial" w:eastAsia="sans-serif" w:cs="Arial"/>
                <w:b/>
                <w:i/>
                <w:iCs/>
                <w:kern w:val="0"/>
                <w:sz w:val="24"/>
                <w:szCs w:val="24"/>
                <w:lang w:val="en-US" w:eastAsia="zh-CN" w:bidi="ar"/>
              </w:rPr>
              <w:fldChar w:fldCharType="end"/>
            </w:r>
          </w:p>
        </w:tc>
        <w:tc>
          <w:tcPr>
            <w:tcW w:w="1074"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name</w:t>
            </w:r>
            <w:r>
              <w:rPr>
                <w:rFonts w:hint="default" w:ascii="Arial" w:hAnsi="Arial" w:eastAsia="sans-serif" w:cs="Arial"/>
                <w:b/>
                <w:i/>
                <w:iCs/>
                <w:kern w:val="0"/>
                <w:sz w:val="24"/>
                <w:szCs w:val="24"/>
                <w:lang w:val="en-US" w:eastAsia="zh-CN" w:bidi="ar"/>
              </w:rPr>
              <w:fldChar w:fldCharType="end"/>
            </w:r>
          </w:p>
        </w:tc>
        <w:tc>
          <w:tcPr>
            <w:tcW w:w="2103"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email</w:t>
            </w:r>
            <w:r>
              <w:rPr>
                <w:rFonts w:hint="default" w:ascii="Arial" w:hAnsi="Arial" w:eastAsia="sans-serif" w:cs="Arial"/>
                <w:b/>
                <w:i/>
                <w:iCs/>
                <w:kern w:val="0"/>
                <w:sz w:val="24"/>
                <w:szCs w:val="24"/>
                <w:lang w:val="en-US" w:eastAsia="zh-CN" w:bidi="ar"/>
              </w:rPr>
              <w:fldChar w:fldCharType="end"/>
            </w:r>
          </w:p>
        </w:tc>
        <w:tc>
          <w:tcPr>
            <w:tcW w:w="3030"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password</w:t>
            </w:r>
            <w:r>
              <w:rPr>
                <w:rFonts w:hint="default" w:ascii="Arial" w:hAnsi="Arial" w:eastAsia="sans-serif" w:cs="Arial"/>
                <w:b/>
                <w:i/>
                <w:iCs/>
                <w:kern w:val="0"/>
                <w:sz w:val="24"/>
                <w:szCs w:val="24"/>
                <w:lang w:val="en-US" w:eastAsia="zh-CN" w:bidi="ar"/>
              </w:rPr>
              <w:fldChar w:fldCharType="end"/>
            </w:r>
          </w:p>
        </w:tc>
        <w:tc>
          <w:tcPr>
            <w:tcW w:w="1065"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contact</w:t>
            </w:r>
            <w:r>
              <w:rPr>
                <w:rFonts w:hint="default" w:ascii="Arial" w:hAnsi="Arial" w:eastAsia="sans-serif" w:cs="Arial"/>
                <w:b/>
                <w:i/>
                <w:iCs/>
                <w:kern w:val="0"/>
                <w:sz w:val="24"/>
                <w:szCs w:val="24"/>
                <w:lang w:val="en-US" w:eastAsia="zh-CN" w:bidi="ar"/>
              </w:rPr>
              <w:fldChar w:fldCharType="end"/>
            </w:r>
          </w:p>
        </w:tc>
        <w:tc>
          <w:tcPr>
            <w:tcW w:w="765"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city</w:t>
            </w:r>
            <w:r>
              <w:rPr>
                <w:rFonts w:hint="default" w:ascii="Arial" w:hAnsi="Arial" w:eastAsia="sans-serif" w:cs="Arial"/>
                <w:b/>
                <w:i/>
                <w:iCs/>
                <w:kern w:val="0"/>
                <w:sz w:val="24"/>
                <w:szCs w:val="24"/>
                <w:lang w:val="en-US" w:eastAsia="zh-CN" w:bidi="ar"/>
              </w:rPr>
              <w:fldChar w:fldCharType="end"/>
            </w:r>
          </w:p>
        </w:tc>
        <w:tc>
          <w:tcPr>
            <w:tcW w:w="1356"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i/>
                <w:iCs/>
                <w:color w:val="000000"/>
                <w:sz w:val="24"/>
                <w:szCs w:val="24"/>
              </w:rPr>
            </w:pPr>
            <w:r>
              <w:rPr>
                <w:rFonts w:hint="default" w:ascii="Arial" w:hAnsi="Arial" w:eastAsia="sans-serif" w:cs="Arial"/>
                <w:b/>
                <w:i/>
                <w:iCs/>
                <w:kern w:val="0"/>
                <w:sz w:val="24"/>
                <w:szCs w:val="24"/>
                <w:lang w:val="en-US" w:eastAsia="zh-CN" w:bidi="ar"/>
              </w:rPr>
              <w:fldChar w:fldCharType="begin"/>
            </w:r>
            <w:r>
              <w:rPr>
                <w:rFonts w:hint="default" w:ascii="Arial" w:hAnsi="Arial" w:eastAsia="sans-serif" w:cs="Arial"/>
                <w:b/>
                <w:i/>
                <w:iCs/>
                <w:kern w:val="0"/>
                <w:sz w:val="24"/>
                <w:szCs w:val="24"/>
                <w:lang w:val="en-US" w:eastAsia="zh-CN" w:bidi="ar"/>
              </w:rPr>
              <w:instrText xml:space="preserve"> HYPERLINK "http://localhost/phpmyadmin/sql.php" </w:instrText>
            </w:r>
            <w:r>
              <w:rPr>
                <w:rFonts w:hint="default" w:ascii="Arial" w:hAnsi="Arial" w:eastAsia="sans-serif" w:cs="Arial"/>
                <w:b/>
                <w:i/>
                <w:iCs/>
                <w:kern w:val="0"/>
                <w:sz w:val="24"/>
                <w:szCs w:val="24"/>
                <w:lang w:val="en-US" w:eastAsia="zh-CN" w:bidi="ar"/>
              </w:rPr>
              <w:fldChar w:fldCharType="separate"/>
            </w:r>
            <w:r>
              <w:rPr>
                <w:rStyle w:val="13"/>
                <w:rFonts w:hint="default" w:ascii="Arial" w:hAnsi="Arial" w:eastAsia="sans-serif" w:cs="Arial"/>
                <w:b/>
                <w:i/>
                <w:iCs/>
                <w:sz w:val="24"/>
                <w:szCs w:val="24"/>
              </w:rPr>
              <w:t>address</w:t>
            </w:r>
            <w:r>
              <w:rPr>
                <w:rFonts w:hint="default" w:ascii="Arial" w:hAnsi="Arial" w:eastAsia="sans-serif" w:cs="Arial"/>
                <w:b/>
                <w:i/>
                <w:iCs/>
                <w:kern w:val="0"/>
                <w:sz w:val="24"/>
                <w:szCs w:val="24"/>
                <w:lang w:val="en-US" w:eastAsia="zh-CN" w:bidi="ar"/>
              </w:rPr>
              <w:fldChar w:fldCharType="end"/>
            </w:r>
          </w:p>
        </w:tc>
        <w:tc>
          <w:tcPr>
            <w:tcW w:w="13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jc w:val="left"/>
              <w:rPr>
                <w:rFonts w:hint="default" w:ascii="Arial" w:hAnsi="Arial" w:eastAsia="sans-serif" w:cs="Arial"/>
                <w:b/>
                <w:i/>
                <w:iCs/>
                <w:vanish/>
                <w:color w:val="000000"/>
                <w:sz w:val="24"/>
                <w:szCs w:val="24"/>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0</w:t>
            </w:r>
          </w:p>
        </w:tc>
        <w:tc>
          <w:tcPr>
            <w:tcW w:w="107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Praveen Chimakurthy</w:t>
            </w:r>
          </w:p>
        </w:tc>
        <w:tc>
          <w:tcPr>
            <w:tcW w:w="210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praveench721@gmail.com</w:t>
            </w:r>
          </w:p>
        </w:tc>
        <w:tc>
          <w:tcPr>
            <w:tcW w:w="303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cbca813ee95de34309918b1c2d4c9675</w:t>
            </w:r>
          </w:p>
        </w:tc>
        <w:tc>
          <w:tcPr>
            <w:tcW w:w="106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7550180623</w:t>
            </w:r>
          </w:p>
        </w:tc>
        <w:tc>
          <w:tcPr>
            <w:tcW w:w="76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Chennai</w:t>
            </w:r>
          </w:p>
        </w:tc>
        <w:tc>
          <w:tcPr>
            <w:tcW w:w="135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Shollinganur Chennai,600119</w:t>
            </w:r>
          </w:p>
        </w:tc>
        <w:tc>
          <w:tcPr>
            <w:tcW w:w="130" w:type="dxa"/>
            <w:shd w:val="clear" w:color="auto" w:fill="FFFFFF"/>
            <w:vAlign w:val="center"/>
          </w:tcPr>
          <w:p>
            <w:pPr>
              <w:jc w:val="left"/>
              <w:rPr>
                <w:rFonts w:hint="default" w:ascii="Arial" w:hAnsi="Arial" w:eastAsia="sans-serif" w:cs="Arial"/>
                <w:i/>
                <w:iCs/>
                <w:sz w:val="24"/>
                <w:szCs w:val="24"/>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c>
          <w:tcPr>
            <w:tcW w:w="30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0</w:t>
            </w:r>
          </w:p>
        </w:tc>
        <w:tc>
          <w:tcPr>
            <w:tcW w:w="107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sai</w:t>
            </w:r>
          </w:p>
        </w:tc>
        <w:tc>
          <w:tcPr>
            <w:tcW w:w="2103"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sai@gmail.com</w:t>
            </w:r>
          </w:p>
        </w:tc>
        <w:tc>
          <w:tcPr>
            <w:tcW w:w="3030"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273ce13a7996ff93dfe18d5d9d81782f</w:t>
            </w:r>
          </w:p>
        </w:tc>
        <w:tc>
          <w:tcPr>
            <w:tcW w:w="106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9003262464</w:t>
            </w:r>
          </w:p>
        </w:tc>
        <w:tc>
          <w:tcPr>
            <w:tcW w:w="76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Chennai</w:t>
            </w:r>
          </w:p>
        </w:tc>
        <w:tc>
          <w:tcPr>
            <w:tcW w:w="1356"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i/>
                <w:iCs/>
                <w:color w:val="000000"/>
                <w:sz w:val="24"/>
                <w:szCs w:val="24"/>
              </w:rPr>
            </w:pPr>
            <w:r>
              <w:rPr>
                <w:rFonts w:hint="default" w:ascii="Arial" w:hAnsi="Arial" w:eastAsia="sans-serif" w:cs="Arial"/>
                <w:i/>
                <w:iCs/>
                <w:color w:val="000000"/>
                <w:kern w:val="0"/>
                <w:sz w:val="24"/>
                <w:szCs w:val="24"/>
                <w:lang w:val="en-US" w:eastAsia="zh-CN" w:bidi="ar"/>
              </w:rPr>
              <w:t>Shollinganur Chennai,600119</w:t>
            </w:r>
          </w:p>
        </w:tc>
        <w:tc>
          <w:tcPr>
            <w:tcW w:w="130" w:type="dxa"/>
            <w:shd w:val="clear" w:color="auto" w:fill="FFFFFF"/>
            <w:vAlign w:val="center"/>
          </w:tcPr>
          <w:p>
            <w:pPr>
              <w:jc w:val="left"/>
              <w:rPr>
                <w:rFonts w:hint="default" w:ascii="Arial" w:hAnsi="Arial" w:eastAsia="sans-serif" w:cs="Arial"/>
                <w:i/>
                <w:iCs/>
                <w:sz w:val="24"/>
                <w:szCs w:val="24"/>
              </w:rPr>
            </w:pPr>
          </w:p>
        </w:tc>
      </w:tr>
    </w:tbl>
    <w:p>
      <w:pPr>
        <w:wordWrap w:val="0"/>
        <w:spacing w:after="0" w:line="210" w:lineRule="exact"/>
        <w:jc w:val="both"/>
        <w:rPr>
          <w:sz w:val="20"/>
        </w:rPr>
      </w:pPr>
    </w:p>
    <w:p>
      <w:pPr>
        <w:wordWrap w:val="0"/>
        <w:spacing w:after="0" w:line="210" w:lineRule="exact"/>
        <w:jc w:val="both"/>
        <w:rPr>
          <w:sz w:val="20"/>
          <w:lang w:val="en-US"/>
        </w:rPr>
      </w:pPr>
      <w:r>
        <w:rPr>
          <w:sz w:val="20"/>
          <w:lang w:val="en-US"/>
        </w:rPr>
        <w:t xml:space="preserve"> </w:t>
      </w:r>
    </w:p>
    <w:p>
      <w:pPr>
        <w:wordWrap w:val="0"/>
        <w:spacing w:after="0" w:line="210" w:lineRule="exact"/>
        <w:jc w:val="both"/>
        <w:rPr>
          <w:sz w:val="20"/>
          <w:lang w:val="en-US"/>
        </w:rPr>
      </w:pPr>
    </w:p>
    <w:p>
      <w:pPr>
        <w:wordWrap w:val="0"/>
        <w:spacing w:after="0" w:line="210" w:lineRule="exact"/>
        <w:jc w:val="both"/>
        <w:rPr>
          <w:i/>
          <w:iCs/>
          <w:sz w:val="24"/>
          <w:szCs w:val="24"/>
          <w:lang w:val="en-US"/>
        </w:rPr>
      </w:pPr>
      <w:r>
        <w:rPr>
          <w:i/>
          <w:iCs/>
          <w:sz w:val="24"/>
          <w:szCs w:val="24"/>
          <w:lang w:val="en-US"/>
        </w:rPr>
        <w:t>4.3.2 Complaints Table:</w:t>
      </w:r>
    </w:p>
    <w:p>
      <w:pPr>
        <w:wordWrap w:val="0"/>
        <w:spacing w:after="0" w:line="210" w:lineRule="exact"/>
        <w:jc w:val="both"/>
        <w:rPr>
          <w:i/>
          <w:iCs/>
          <w:sz w:val="24"/>
          <w:szCs w:val="24"/>
          <w:lang w:val="en-US"/>
        </w:rPr>
      </w:pPr>
    </w:p>
    <w:p>
      <w:pPr>
        <w:wordWrap w:val="0"/>
        <w:spacing w:after="0" w:line="210" w:lineRule="exact"/>
        <w:jc w:val="both"/>
        <w:rPr>
          <w:rFonts w:hint="default" w:ascii="Arial" w:hAnsi="Arial" w:cs="Arial"/>
          <w:i/>
          <w:iCs/>
          <w:sz w:val="28"/>
          <w:szCs w:val="28"/>
          <w:lang w:val="en-US"/>
        </w:rPr>
      </w:pPr>
    </w:p>
    <w:tbl>
      <w:tblPr>
        <w:tblStyle w:val="14"/>
        <w:tblW w:w="9825"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418"/>
        <w:gridCol w:w="901"/>
        <w:gridCol w:w="1314"/>
        <w:gridCol w:w="1727"/>
        <w:gridCol w:w="1835"/>
        <w:gridCol w:w="3498"/>
        <w:gridCol w:w="13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418"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id</w:t>
            </w:r>
            <w:r>
              <w:rPr>
                <w:rFonts w:hint="default" w:ascii="Arial" w:hAnsi="Arial" w:eastAsia="sans-serif" w:cs="Arial"/>
                <w:b/>
                <w:kern w:val="0"/>
                <w:sz w:val="28"/>
                <w:szCs w:val="28"/>
                <w:lang w:val="en-US" w:eastAsia="zh-CN" w:bidi="ar"/>
              </w:rPr>
              <w:fldChar w:fldCharType="end"/>
            </w:r>
          </w:p>
        </w:tc>
        <w:tc>
          <w:tcPr>
            <w:tcW w:w="901"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name</w:t>
            </w:r>
            <w:r>
              <w:rPr>
                <w:rFonts w:hint="default" w:ascii="Arial" w:hAnsi="Arial" w:eastAsia="sans-serif" w:cs="Arial"/>
                <w:b/>
                <w:kern w:val="0"/>
                <w:sz w:val="28"/>
                <w:szCs w:val="28"/>
                <w:lang w:val="en-US" w:eastAsia="zh-CN" w:bidi="ar"/>
              </w:rPr>
              <w:fldChar w:fldCharType="end"/>
            </w:r>
          </w:p>
        </w:tc>
        <w:tc>
          <w:tcPr>
            <w:tcW w:w="1314"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doj</w:t>
            </w:r>
            <w:r>
              <w:rPr>
                <w:rFonts w:hint="default" w:ascii="Arial" w:hAnsi="Arial" w:eastAsia="sans-serif" w:cs="Arial"/>
                <w:b/>
                <w:kern w:val="0"/>
                <w:sz w:val="28"/>
                <w:szCs w:val="28"/>
                <w:lang w:val="en-US" w:eastAsia="zh-CN" w:bidi="ar"/>
              </w:rPr>
              <w:fldChar w:fldCharType="end"/>
            </w:r>
          </w:p>
        </w:tc>
        <w:tc>
          <w:tcPr>
            <w:tcW w:w="1727"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contact</w:t>
            </w:r>
            <w:r>
              <w:rPr>
                <w:rFonts w:hint="default" w:ascii="Arial" w:hAnsi="Arial" w:eastAsia="sans-serif" w:cs="Arial"/>
                <w:b/>
                <w:kern w:val="0"/>
                <w:sz w:val="28"/>
                <w:szCs w:val="28"/>
                <w:lang w:val="en-US" w:eastAsia="zh-CN" w:bidi="ar"/>
              </w:rPr>
              <w:fldChar w:fldCharType="end"/>
            </w:r>
          </w:p>
        </w:tc>
        <w:tc>
          <w:tcPr>
            <w:tcW w:w="1835"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toc</w:t>
            </w:r>
            <w:r>
              <w:rPr>
                <w:rFonts w:hint="default" w:ascii="Arial" w:hAnsi="Arial" w:eastAsia="sans-serif" w:cs="Arial"/>
                <w:b/>
                <w:kern w:val="0"/>
                <w:sz w:val="28"/>
                <w:szCs w:val="28"/>
                <w:lang w:val="en-US" w:eastAsia="zh-CN" w:bidi="ar"/>
              </w:rPr>
              <w:fldChar w:fldCharType="end"/>
            </w:r>
          </w:p>
        </w:tc>
        <w:tc>
          <w:tcPr>
            <w:tcW w:w="3498" w:type="dxa"/>
            <w:tcBorders>
              <w:top w:val="single" w:color="000000" w:sz="8" w:space="0"/>
              <w:left w:val="single" w:color="000000" w:sz="8" w:space="0"/>
              <w:bottom w:val="single" w:color="000000" w:sz="8" w:space="0"/>
              <w:right w:val="single" w:color="000000" w:sz="8" w:space="0"/>
            </w:tcBorders>
            <w:shd w:val="clear" w:color="auto" w:fill="E5E5E5"/>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b/>
                <w:color w:val="000000"/>
                <w:sz w:val="28"/>
                <w:szCs w:val="28"/>
              </w:rPr>
            </w:pPr>
            <w:r>
              <w:rPr>
                <w:rFonts w:hint="default" w:ascii="Arial" w:hAnsi="Arial" w:eastAsia="sans-serif" w:cs="Arial"/>
                <w:b/>
                <w:kern w:val="0"/>
                <w:sz w:val="28"/>
                <w:szCs w:val="28"/>
                <w:lang w:val="en-US" w:eastAsia="zh-CN" w:bidi="ar"/>
              </w:rPr>
              <w:fldChar w:fldCharType="begin"/>
            </w:r>
            <w:r>
              <w:rPr>
                <w:rFonts w:hint="default" w:ascii="Arial" w:hAnsi="Arial" w:eastAsia="sans-serif" w:cs="Arial"/>
                <w:b/>
                <w:kern w:val="0"/>
                <w:sz w:val="28"/>
                <w:szCs w:val="28"/>
                <w:lang w:val="en-US" w:eastAsia="zh-CN" w:bidi="ar"/>
              </w:rPr>
              <w:instrText xml:space="preserve"> HYPERLINK "http://localhost/phpmyadmin/sql.php" </w:instrText>
            </w:r>
            <w:r>
              <w:rPr>
                <w:rFonts w:hint="default" w:ascii="Arial" w:hAnsi="Arial" w:eastAsia="sans-serif" w:cs="Arial"/>
                <w:b/>
                <w:kern w:val="0"/>
                <w:sz w:val="28"/>
                <w:szCs w:val="28"/>
                <w:lang w:val="en-US" w:eastAsia="zh-CN" w:bidi="ar"/>
              </w:rPr>
              <w:fldChar w:fldCharType="separate"/>
            </w:r>
            <w:r>
              <w:rPr>
                <w:rStyle w:val="13"/>
                <w:rFonts w:hint="default" w:ascii="Arial" w:hAnsi="Arial" w:eastAsia="sans-serif" w:cs="Arial"/>
                <w:b/>
                <w:sz w:val="28"/>
                <w:szCs w:val="28"/>
              </w:rPr>
              <w:t>details</w:t>
            </w:r>
            <w:r>
              <w:rPr>
                <w:rFonts w:hint="default" w:ascii="Arial" w:hAnsi="Arial" w:eastAsia="sans-serif" w:cs="Arial"/>
                <w:b/>
                <w:kern w:val="0"/>
                <w:sz w:val="28"/>
                <w:szCs w:val="28"/>
                <w:lang w:val="en-US" w:eastAsia="zh-CN" w:bidi="ar"/>
              </w:rPr>
              <w:fldChar w:fldCharType="end"/>
            </w:r>
          </w:p>
        </w:tc>
        <w:tc>
          <w:tcPr>
            <w:tcW w:w="132"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jc w:val="left"/>
              <w:rPr>
                <w:rFonts w:hint="default" w:ascii="Arial" w:hAnsi="Arial" w:eastAsia="sans-serif" w:cs="Arial"/>
                <w:b/>
                <w:vanish/>
                <w:color w:val="000000"/>
                <w:sz w:val="28"/>
                <w:szCs w:val="28"/>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c>
          <w:tcPr>
            <w:tcW w:w="41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0</w:t>
            </w:r>
          </w:p>
        </w:tc>
        <w:tc>
          <w:tcPr>
            <w:tcW w:w="90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sai</w:t>
            </w:r>
          </w:p>
        </w:tc>
        <w:tc>
          <w:tcPr>
            <w:tcW w:w="131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0000-00-00</w:t>
            </w:r>
          </w:p>
        </w:tc>
        <w:tc>
          <w:tcPr>
            <w:tcW w:w="172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7550180623</w:t>
            </w:r>
          </w:p>
        </w:tc>
        <w:tc>
          <w:tcPr>
            <w:tcW w:w="18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Maintainence</w:t>
            </w:r>
          </w:p>
        </w:tc>
        <w:tc>
          <w:tcPr>
            <w:tcW w:w="349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hyy</w:t>
            </w:r>
          </w:p>
        </w:tc>
        <w:tc>
          <w:tcPr>
            <w:tcW w:w="132" w:type="dxa"/>
            <w:shd w:val="clear" w:color="auto" w:fill="FFFFFF"/>
            <w:vAlign w:val="center"/>
          </w:tcPr>
          <w:p>
            <w:pPr>
              <w:jc w:val="left"/>
              <w:rPr>
                <w:rFonts w:hint="default" w:ascii="Arial" w:hAnsi="Arial" w:eastAsia="sans-serif" w:cs="Arial"/>
                <w:sz w:val="28"/>
                <w:szCs w:val="28"/>
              </w:rPr>
            </w:pP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15" w:type="dxa"/>
            <w:left w:w="15" w:type="dxa"/>
            <w:bottom w:w="15" w:type="dxa"/>
            <w:right w:w="15" w:type="dxa"/>
          </w:tblCellMar>
        </w:tblPrEx>
        <w:tc>
          <w:tcPr>
            <w:tcW w:w="41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0</w:t>
            </w:r>
          </w:p>
        </w:tc>
        <w:tc>
          <w:tcPr>
            <w:tcW w:w="901"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hemu</w:t>
            </w:r>
          </w:p>
        </w:tc>
        <w:tc>
          <w:tcPr>
            <w:tcW w:w="1314"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0000-00-00</w:t>
            </w:r>
          </w:p>
        </w:tc>
        <w:tc>
          <w:tcPr>
            <w:tcW w:w="1727"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9003262464</w:t>
            </w:r>
          </w:p>
        </w:tc>
        <w:tc>
          <w:tcPr>
            <w:tcW w:w="1835"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Harrasment</w:t>
            </w:r>
          </w:p>
        </w:tc>
        <w:tc>
          <w:tcPr>
            <w:tcW w:w="3498" w:type="dxa"/>
            <w:tcBorders>
              <w:top w:val="single" w:color="000000" w:sz="8" w:space="0"/>
              <w:left w:val="single" w:color="000000" w:sz="8" w:space="0"/>
              <w:bottom w:val="single" w:color="000000" w:sz="8" w:space="0"/>
              <w:right w:val="single" w:color="000000" w:sz="8" w:space="0"/>
            </w:tcBorders>
            <w:shd w:val="clear" w:color="auto" w:fill="FFFFFF"/>
            <w:tcMar>
              <w:top w:w="21" w:type="dxa"/>
              <w:left w:w="63" w:type="dxa"/>
              <w:bottom w:w="21" w:type="dxa"/>
              <w:right w:w="63" w:type="dxa"/>
            </w:tcMar>
            <w:vAlign w:val="center"/>
          </w:tcPr>
          <w:p>
            <w:pPr>
              <w:keepNext w:val="0"/>
              <w:keepLines w:val="0"/>
              <w:widowControl/>
              <w:suppressLineNumbers w:val="0"/>
              <w:spacing w:before="21" w:beforeAutospacing="0" w:after="21" w:afterAutospacing="0"/>
              <w:ind w:left="21" w:right="21"/>
              <w:jc w:val="left"/>
              <w:textAlignment w:val="center"/>
              <w:rPr>
                <w:rFonts w:hint="default" w:ascii="Arial" w:hAnsi="Arial" w:eastAsia="sans-serif" w:cs="Arial"/>
                <w:color w:val="000000"/>
                <w:sz w:val="28"/>
                <w:szCs w:val="28"/>
              </w:rPr>
            </w:pPr>
            <w:r>
              <w:rPr>
                <w:rFonts w:hint="default" w:ascii="Arial" w:hAnsi="Arial" w:eastAsia="sans-serif" w:cs="Arial"/>
                <w:color w:val="000000"/>
                <w:kern w:val="0"/>
                <w:sz w:val="28"/>
                <w:szCs w:val="28"/>
                <w:lang w:val="en-US" w:eastAsia="zh-CN" w:bidi="ar"/>
              </w:rPr>
              <w:t>harased by pavan in 2 compartment</w:t>
            </w:r>
          </w:p>
        </w:tc>
        <w:tc>
          <w:tcPr>
            <w:tcW w:w="132" w:type="dxa"/>
            <w:shd w:val="clear" w:color="auto" w:fill="FFFFFF"/>
            <w:vAlign w:val="center"/>
          </w:tcPr>
          <w:p>
            <w:pPr>
              <w:jc w:val="left"/>
              <w:rPr>
                <w:rFonts w:hint="default" w:ascii="Arial" w:hAnsi="Arial" w:eastAsia="sans-serif" w:cs="Arial"/>
                <w:sz w:val="28"/>
                <w:szCs w:val="28"/>
              </w:rPr>
            </w:pPr>
          </w:p>
        </w:tc>
      </w:tr>
    </w:tbl>
    <w:p>
      <w:pPr>
        <w:wordWrap w:val="0"/>
        <w:spacing w:after="0" w:line="210" w:lineRule="exact"/>
        <w:jc w:val="both"/>
        <w:rPr>
          <w:i/>
          <w:iCs/>
          <w:sz w:val="24"/>
          <w:szCs w:val="24"/>
          <w:lang w:val="en-US"/>
        </w:rPr>
      </w:pPr>
    </w:p>
    <w:p>
      <w:pPr>
        <w:wordWrap w:val="0"/>
        <w:spacing w:after="0" w:line="210" w:lineRule="exact"/>
        <w:jc w:val="both"/>
        <w:rPr>
          <w:sz w:val="20"/>
          <w:lang w:val="en-US"/>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pPr>
    </w:p>
    <w:p>
      <w:pPr>
        <w:wordWrap w:val="0"/>
        <w:spacing w:after="0" w:line="210" w:lineRule="exact"/>
        <w:jc w:val="both"/>
        <w:rPr>
          <w:sz w:val="20"/>
        </w:rPr>
        <w:sectPr>
          <w:footerReference r:id="rId18" w:type="default"/>
          <w:pgSz w:w="11900" w:h="16850"/>
          <w:pgMar w:top="1260" w:right="1040" w:bottom="1560" w:left="1160" w:header="0" w:footer="1277" w:gutter="0"/>
          <w:pgNumType w:fmt="decimal"/>
        </w:sectPr>
      </w:pPr>
    </w:p>
    <w:p>
      <w:pPr>
        <w:spacing w:after="0" w:line="210" w:lineRule="exact"/>
        <w:rPr>
          <w:sz w:val="20"/>
        </w:rPr>
        <w:sectPr>
          <w:footerReference r:id="rId19" w:type="default"/>
          <w:pgSz w:w="11900" w:h="16850"/>
          <w:pgMar w:top="1260" w:right="1040" w:bottom="1520" w:left="1160" w:header="0" w:footer="1320" w:gutter="0"/>
          <w:pgNumType w:fmt="decimal"/>
        </w:sectPr>
      </w:pPr>
      <w:r>
        <w:rPr>
          <w:lang w:val="en-US"/>
        </w:rPr>
        <w:t xml:space="preserve"> </w:t>
      </w:r>
    </w:p>
    <w:p>
      <w:pPr>
        <w:pStyle w:val="2"/>
        <w:spacing w:line="491" w:lineRule="auto"/>
        <w:ind w:left="4001" w:right="3813" w:hanging="19"/>
      </w:pPr>
      <w:r>
        <w:t>CHAPTER 5 CONCLUSION</w:t>
      </w:r>
    </w:p>
    <w:p>
      <w:pPr>
        <w:pStyle w:val="5"/>
        <w:rPr>
          <w:b/>
          <w:sz w:val="30"/>
        </w:rPr>
      </w:pPr>
    </w:p>
    <w:p>
      <w:pPr>
        <w:pStyle w:val="5"/>
        <w:spacing w:before="1"/>
        <w:rPr>
          <w:b/>
          <w:sz w:val="31"/>
        </w:rPr>
      </w:pPr>
    </w:p>
    <w:p>
      <w:pPr>
        <w:pStyle w:val="5"/>
        <w:spacing w:before="1" w:line="345" w:lineRule="auto"/>
        <w:ind w:left="534" w:right="313" w:hanging="10"/>
        <w:jc w:val="both"/>
        <w:rPr>
          <w:lang w:val="en-US"/>
        </w:rPr>
      </w:pPr>
      <w:r>
        <w:t xml:space="preserve">The Internet has become a major resource in modern business, thus </w:t>
      </w:r>
      <w:r>
        <w:rPr>
          <w:lang w:val="en-US"/>
        </w:rPr>
        <w:t>online ticket</w:t>
      </w:r>
    </w:p>
    <w:p>
      <w:pPr>
        <w:pStyle w:val="5"/>
        <w:spacing w:before="1" w:line="345" w:lineRule="auto"/>
        <w:ind w:left="534" w:right="313" w:hanging="10"/>
        <w:jc w:val="both"/>
      </w:pPr>
      <w:r>
        <w:rPr>
          <w:lang w:val="en-US"/>
        </w:rPr>
        <w:t>booking</w:t>
      </w:r>
      <w:r>
        <w:t xml:space="preserve"> has gained significance not only from the entrepreneur’s but also from</w:t>
      </w:r>
      <w:r>
        <w:rPr>
          <w:spacing w:val="-39"/>
        </w:rPr>
        <w:t xml:space="preserve"> </w:t>
      </w:r>
      <w:r>
        <w:t xml:space="preserve">the customer’s point of view. For the entrepreneur, </w:t>
      </w:r>
      <w:r>
        <w:rPr>
          <w:lang w:val="en-US"/>
        </w:rPr>
        <w:t>online booking</w:t>
      </w:r>
      <w:r>
        <w:t xml:space="preserve"> generates new business opportunities and for the customer, it makes comparative </w:t>
      </w:r>
      <w:r>
        <w:rPr>
          <w:lang w:val="en-US"/>
        </w:rPr>
        <w:t>bookin</w:t>
      </w:r>
      <w:r>
        <w:t>g possible.</w:t>
      </w:r>
    </w:p>
    <w:p>
      <w:pPr>
        <w:pStyle w:val="5"/>
        <w:spacing w:before="219" w:line="345" w:lineRule="auto"/>
        <w:ind w:left="534" w:right="310" w:hanging="10"/>
        <w:jc w:val="both"/>
      </w:pPr>
      <w:r>
        <w:t>As per a survey, most consumers of online s</w:t>
      </w:r>
      <w:r>
        <w:rPr>
          <w:lang w:val="en-US"/>
        </w:rPr>
        <w:t>ites</w:t>
      </w:r>
      <w:r>
        <w:t xml:space="preserve"> are impulsive and usually make</w:t>
      </w:r>
      <w:r>
        <w:rPr>
          <w:spacing w:val="-35"/>
        </w:rPr>
        <w:t xml:space="preserve"> </w:t>
      </w:r>
      <w:r>
        <w:t xml:space="preserve">a decision to stay on a site within the first few seconds. Website design is like a </w:t>
      </w:r>
      <w:r>
        <w:rPr>
          <w:lang w:val="en-US"/>
        </w:rPr>
        <w:t>booking</w:t>
      </w:r>
      <w:r>
        <w:t xml:space="preserve"> interior. If the s</w:t>
      </w:r>
      <w:r>
        <w:rPr>
          <w:lang w:val="en-US"/>
        </w:rPr>
        <w:t>ite</w:t>
      </w:r>
      <w:r>
        <w:t xml:space="preserve"> looks poor or like hundreds of other s</w:t>
      </w:r>
      <w:r>
        <w:rPr>
          <w:lang w:val="en-US"/>
        </w:rPr>
        <w:t>ite</w:t>
      </w:r>
      <w:r>
        <w:t>s the customer is most likely to skip to other</w:t>
      </w:r>
      <w:r>
        <w:rPr>
          <w:spacing w:val="-4"/>
        </w:rPr>
        <w:t xml:space="preserve"> </w:t>
      </w:r>
      <w:r>
        <w:t>site.</w:t>
      </w:r>
    </w:p>
    <w:p>
      <w:pPr>
        <w:pStyle w:val="5"/>
        <w:spacing w:before="217" w:line="345" w:lineRule="auto"/>
        <w:ind w:left="534" w:right="315" w:hanging="10"/>
        <w:jc w:val="both"/>
      </w:pPr>
      <w:r>
        <w:t xml:space="preserve">Hence we have designed the project to provide the user with easy navigation, retrieval of data and necessary feedback as much as possible. In this project, the user is provided with an </w:t>
      </w:r>
      <w:r>
        <w:rPr>
          <w:lang w:val="en-US"/>
        </w:rPr>
        <w:t>irctc railway</w:t>
      </w:r>
      <w:r>
        <w:t xml:space="preserve"> website that can be used to b</w:t>
      </w:r>
      <w:r>
        <w:rPr>
          <w:lang w:val="en-US"/>
        </w:rPr>
        <w:t>ook</w:t>
      </w:r>
      <w:r>
        <w:t xml:space="preserve"> </w:t>
      </w:r>
      <w:r>
        <w:rPr>
          <w:lang w:val="en-US"/>
        </w:rPr>
        <w:t>tickets</w:t>
      </w:r>
      <w:r>
        <w:t xml:space="preserve"> online.</w:t>
      </w:r>
    </w:p>
    <w:p>
      <w:pPr>
        <w:spacing w:after="0" w:line="345" w:lineRule="auto"/>
        <w:jc w:val="both"/>
        <w:sectPr>
          <w:pgSz w:w="11900" w:h="16850"/>
          <w:pgMar w:top="1260" w:right="1040" w:bottom="1520" w:left="1160" w:header="0" w:footer="1320" w:gutter="0"/>
          <w:pgNumType w:fmt="decimal"/>
        </w:sectPr>
      </w:pPr>
    </w:p>
    <w:p>
      <w:pPr>
        <w:pStyle w:val="2"/>
        <w:spacing w:line="494" w:lineRule="auto"/>
        <w:ind w:left="3821" w:right="3945" w:firstLine="60"/>
        <w:jc w:val="left"/>
      </w:pPr>
      <w:r>
        <w:t>CHAPTER 6 REFERENCES</w:t>
      </w:r>
    </w:p>
    <w:p>
      <w:pPr>
        <w:pStyle w:val="5"/>
        <w:rPr>
          <w:b/>
          <w:sz w:val="30"/>
        </w:rPr>
      </w:pPr>
    </w:p>
    <w:p>
      <w:pPr>
        <w:pStyle w:val="5"/>
        <w:spacing w:before="8"/>
        <w:rPr>
          <w:b/>
          <w:sz w:val="32"/>
        </w:rPr>
      </w:pPr>
    </w:p>
    <w:p>
      <w:pPr>
        <w:pStyle w:val="17"/>
        <w:numPr>
          <w:ilvl w:val="0"/>
          <w:numId w:val="9"/>
        </w:numPr>
        <w:tabs>
          <w:tab w:val="left" w:pos="790"/>
        </w:tabs>
        <w:spacing w:before="0" w:after="0" w:line="271" w:lineRule="auto"/>
        <w:ind w:left="520" w:right="926" w:firstLine="0"/>
        <w:jc w:val="left"/>
        <w:rPr>
          <w:sz w:val="24"/>
        </w:rPr>
      </w:pPr>
      <w:r>
        <w:rPr>
          <w:sz w:val="24"/>
        </w:rPr>
        <w:t>Blanck, Peter. eQuality: The Struggle for Web Accessibility by Persons</w:t>
      </w:r>
      <w:r>
        <w:rPr>
          <w:spacing w:val="-30"/>
          <w:sz w:val="24"/>
        </w:rPr>
        <w:t xml:space="preserve"> </w:t>
      </w:r>
      <w:r>
        <w:rPr>
          <w:sz w:val="24"/>
        </w:rPr>
        <w:t>with Cognitive Disabilities, Cambridge Disability Law and Policy Series,</w:t>
      </w:r>
      <w:r>
        <w:rPr>
          <w:spacing w:val="-17"/>
          <w:sz w:val="24"/>
        </w:rPr>
        <w:t xml:space="preserve"> </w:t>
      </w:r>
      <w:r>
        <w:rPr>
          <w:sz w:val="24"/>
        </w:rPr>
        <w:t>2015.</w:t>
      </w:r>
    </w:p>
    <w:p>
      <w:pPr>
        <w:pStyle w:val="5"/>
        <w:spacing w:before="5"/>
      </w:pPr>
    </w:p>
    <w:p>
      <w:pPr>
        <w:pStyle w:val="17"/>
        <w:numPr>
          <w:ilvl w:val="0"/>
          <w:numId w:val="9"/>
        </w:numPr>
        <w:tabs>
          <w:tab w:val="left" w:pos="790"/>
        </w:tabs>
        <w:spacing w:before="0" w:after="0" w:line="240" w:lineRule="auto"/>
        <w:ind w:left="520" w:right="0" w:firstLine="0"/>
        <w:jc w:val="left"/>
        <w:rPr>
          <w:sz w:val="24"/>
        </w:rPr>
      </w:pPr>
      <w:r>
        <w:rPr>
          <w:sz w:val="24"/>
        </w:rPr>
        <w:t>Clark, Joe. Building Accessible Websites, New Riders Publishing,</w:t>
      </w:r>
      <w:r>
        <w:rPr>
          <w:spacing w:val="-12"/>
          <w:sz w:val="24"/>
        </w:rPr>
        <w:t xml:space="preserve"> </w:t>
      </w:r>
      <w:r>
        <w:rPr>
          <w:sz w:val="24"/>
        </w:rPr>
        <w:t>2002.</w:t>
      </w:r>
    </w:p>
    <w:p>
      <w:pPr>
        <w:pStyle w:val="5"/>
        <w:spacing w:before="7"/>
        <w:rPr>
          <w:sz w:val="27"/>
        </w:rPr>
      </w:pPr>
    </w:p>
    <w:p>
      <w:pPr>
        <w:pStyle w:val="17"/>
        <w:numPr>
          <w:ilvl w:val="0"/>
          <w:numId w:val="9"/>
        </w:numPr>
        <w:tabs>
          <w:tab w:val="left" w:pos="790"/>
        </w:tabs>
        <w:spacing w:before="0" w:after="0" w:line="271" w:lineRule="auto"/>
        <w:ind w:left="520" w:right="625" w:firstLine="0"/>
        <w:jc w:val="left"/>
        <w:rPr>
          <w:sz w:val="24"/>
        </w:rPr>
      </w:pPr>
      <w:r>
        <w:rPr>
          <w:sz w:val="24"/>
        </w:rPr>
        <w:t>Hassell, Jonathan. Including your missing 20% by embedding web and</w:t>
      </w:r>
      <w:r>
        <w:rPr>
          <w:spacing w:val="-24"/>
          <w:sz w:val="24"/>
        </w:rPr>
        <w:t xml:space="preserve"> </w:t>
      </w:r>
      <w:r>
        <w:rPr>
          <w:sz w:val="24"/>
        </w:rPr>
        <w:t>mobile accessibility, BSI British Standards Institution,</w:t>
      </w:r>
      <w:r>
        <w:rPr>
          <w:spacing w:val="-4"/>
          <w:sz w:val="24"/>
        </w:rPr>
        <w:t xml:space="preserve"> </w:t>
      </w:r>
      <w:r>
        <w:rPr>
          <w:sz w:val="24"/>
        </w:rPr>
        <w:t>2014.</w:t>
      </w:r>
    </w:p>
    <w:p>
      <w:pPr>
        <w:pStyle w:val="5"/>
        <w:spacing w:before="2"/>
      </w:pPr>
    </w:p>
    <w:p>
      <w:pPr>
        <w:pStyle w:val="17"/>
        <w:numPr>
          <w:ilvl w:val="0"/>
          <w:numId w:val="9"/>
        </w:numPr>
        <w:tabs>
          <w:tab w:val="left" w:pos="790"/>
        </w:tabs>
        <w:spacing w:before="0" w:after="0" w:line="271" w:lineRule="auto"/>
        <w:ind w:left="520" w:right="662" w:firstLine="0"/>
        <w:jc w:val="left"/>
        <w:rPr>
          <w:sz w:val="24"/>
        </w:rPr>
      </w:pPr>
      <w:r>
        <w:rPr>
          <w:sz w:val="24"/>
        </w:rPr>
        <w:t xml:space="preserve">Kalbach, James. Designing </w:t>
      </w:r>
      <w:r>
        <w:rPr>
          <w:spacing w:val="2"/>
          <w:sz w:val="24"/>
        </w:rPr>
        <w:t xml:space="preserve">Web </w:t>
      </w:r>
      <w:r>
        <w:rPr>
          <w:sz w:val="24"/>
        </w:rPr>
        <w:t>Navigation: Optimizing the User</w:t>
      </w:r>
      <w:r>
        <w:rPr>
          <w:spacing w:val="-30"/>
          <w:sz w:val="24"/>
        </w:rPr>
        <w:t xml:space="preserve"> </w:t>
      </w:r>
      <w:r>
        <w:rPr>
          <w:sz w:val="24"/>
        </w:rPr>
        <w:t>Experience, O'Reilly,</w:t>
      </w:r>
      <w:r>
        <w:rPr>
          <w:spacing w:val="-1"/>
          <w:sz w:val="24"/>
        </w:rPr>
        <w:t xml:space="preserve"> </w:t>
      </w:r>
      <w:r>
        <w:rPr>
          <w:sz w:val="24"/>
        </w:rPr>
        <w:t>2007.</w:t>
      </w:r>
    </w:p>
    <w:p>
      <w:pPr>
        <w:pStyle w:val="5"/>
        <w:spacing w:before="5"/>
      </w:pPr>
    </w:p>
    <w:p>
      <w:pPr>
        <w:pStyle w:val="17"/>
        <w:numPr>
          <w:ilvl w:val="0"/>
          <w:numId w:val="9"/>
        </w:numPr>
        <w:tabs>
          <w:tab w:val="left" w:pos="790"/>
        </w:tabs>
        <w:spacing w:before="1" w:after="0" w:line="271" w:lineRule="auto"/>
        <w:ind w:left="520" w:right="467" w:firstLine="0"/>
        <w:jc w:val="left"/>
        <w:rPr>
          <w:sz w:val="24"/>
        </w:rPr>
      </w:pPr>
      <w:r>
        <w:rPr>
          <w:sz w:val="24"/>
        </w:rPr>
        <w:t>Lie, Hakon Wiume, Bos, Bert. Cascading Style Sheets, Third Edition:</w:t>
      </w:r>
      <w:r>
        <w:rPr>
          <w:spacing w:val="-25"/>
          <w:sz w:val="24"/>
        </w:rPr>
        <w:t xml:space="preserve"> </w:t>
      </w:r>
      <w:r>
        <w:rPr>
          <w:sz w:val="24"/>
        </w:rPr>
        <w:t>Designing for the Web, Addison-Wessley Professional,</w:t>
      </w:r>
      <w:r>
        <w:rPr>
          <w:spacing w:val="-13"/>
          <w:sz w:val="24"/>
        </w:rPr>
        <w:t xml:space="preserve"> </w:t>
      </w:r>
      <w:r>
        <w:rPr>
          <w:sz w:val="24"/>
        </w:rPr>
        <w:t>2005.</w:t>
      </w:r>
    </w:p>
    <w:p>
      <w:pPr>
        <w:pStyle w:val="5"/>
        <w:spacing w:before="5"/>
      </w:pPr>
    </w:p>
    <w:p>
      <w:pPr>
        <w:pStyle w:val="17"/>
        <w:numPr>
          <w:ilvl w:val="0"/>
          <w:numId w:val="9"/>
        </w:numPr>
        <w:tabs>
          <w:tab w:val="left" w:pos="790"/>
        </w:tabs>
        <w:spacing w:before="0" w:after="0" w:line="271" w:lineRule="auto"/>
        <w:ind w:left="520" w:right="794" w:firstLine="0"/>
        <w:jc w:val="left"/>
        <w:rPr>
          <w:sz w:val="24"/>
        </w:rPr>
      </w:pPr>
      <w:r>
        <w:rPr>
          <w:sz w:val="24"/>
        </w:rPr>
        <w:t>Meyer, Eric. A. Eric Meyer on CSS: Mastering the Language of Web Design, New Riders Publishing,</w:t>
      </w:r>
      <w:r>
        <w:rPr>
          <w:spacing w:val="-4"/>
          <w:sz w:val="24"/>
        </w:rPr>
        <w:t xml:space="preserve"> </w:t>
      </w:r>
      <w:r>
        <w:rPr>
          <w:sz w:val="24"/>
        </w:rPr>
        <w:t>2002.</w:t>
      </w:r>
    </w:p>
    <w:p>
      <w:pPr>
        <w:pStyle w:val="5"/>
        <w:spacing w:before="3"/>
      </w:pPr>
    </w:p>
    <w:p>
      <w:pPr>
        <w:pStyle w:val="17"/>
        <w:numPr>
          <w:ilvl w:val="0"/>
          <w:numId w:val="9"/>
        </w:numPr>
        <w:tabs>
          <w:tab w:val="left" w:pos="790"/>
        </w:tabs>
        <w:spacing w:before="0" w:after="0" w:line="271" w:lineRule="auto"/>
        <w:ind w:left="520" w:right="419" w:firstLine="0"/>
        <w:jc w:val="left"/>
        <w:rPr>
          <w:sz w:val="24"/>
        </w:rPr>
      </w:pPr>
      <w:r>
        <w:rPr>
          <w:sz w:val="24"/>
        </w:rPr>
        <w:t>Pence, James. Cascading Style Sheets, A Beginner's Guide, Osborne McGraw- Hill,</w:t>
      </w:r>
      <w:r>
        <w:rPr>
          <w:spacing w:val="-1"/>
          <w:sz w:val="24"/>
        </w:rPr>
        <w:t xml:space="preserve"> </w:t>
      </w:r>
      <w:r>
        <w:rPr>
          <w:sz w:val="24"/>
        </w:rPr>
        <w:t>2011.</w:t>
      </w:r>
    </w:p>
    <w:p>
      <w:pPr>
        <w:pStyle w:val="5"/>
        <w:spacing w:before="5"/>
      </w:pPr>
    </w:p>
    <w:p>
      <w:pPr>
        <w:pStyle w:val="17"/>
        <w:numPr>
          <w:ilvl w:val="0"/>
          <w:numId w:val="9"/>
        </w:numPr>
        <w:tabs>
          <w:tab w:val="left" w:pos="790"/>
        </w:tabs>
        <w:spacing w:before="0" w:after="0" w:line="240" w:lineRule="auto"/>
        <w:ind w:left="520" w:right="0" w:firstLine="0"/>
        <w:jc w:val="left"/>
        <w:rPr>
          <w:sz w:val="24"/>
        </w:rPr>
      </w:pPr>
      <w:r>
        <w:rPr>
          <w:sz w:val="24"/>
        </w:rPr>
        <w:t>Ullman, Larry. PHP for the Web: Visual QuickStart Guide,</w:t>
      </w:r>
      <w:r>
        <w:rPr>
          <w:spacing w:val="-10"/>
          <w:sz w:val="24"/>
        </w:rPr>
        <w:t xml:space="preserve"> </w:t>
      </w:r>
      <w:r>
        <w:rPr>
          <w:sz w:val="24"/>
        </w:rPr>
        <w:t>2011.</w:t>
      </w:r>
    </w:p>
    <w:p>
      <w:pPr>
        <w:pStyle w:val="5"/>
        <w:spacing w:before="6"/>
        <w:rPr>
          <w:sz w:val="27"/>
        </w:rPr>
      </w:pPr>
    </w:p>
    <w:p>
      <w:pPr>
        <w:pStyle w:val="17"/>
        <w:numPr>
          <w:ilvl w:val="0"/>
          <w:numId w:val="9"/>
        </w:numPr>
        <w:tabs>
          <w:tab w:val="left" w:pos="790"/>
        </w:tabs>
        <w:spacing w:before="0" w:after="0" w:line="271" w:lineRule="auto"/>
        <w:ind w:left="520" w:right="1194" w:firstLine="0"/>
        <w:jc w:val="left"/>
        <w:rPr>
          <w:sz w:val="24"/>
        </w:rPr>
      </w:pPr>
      <w:r>
        <w:rPr>
          <w:sz w:val="24"/>
        </w:rPr>
        <w:t>Ullman, Larry. PHP Advanced and Object-Oriented Programming: Visual QuickPro Guide (3rd Edition),</w:t>
      </w:r>
      <w:r>
        <w:rPr>
          <w:spacing w:val="-3"/>
          <w:sz w:val="24"/>
        </w:rPr>
        <w:t xml:space="preserve"> </w:t>
      </w:r>
      <w:r>
        <w:rPr>
          <w:sz w:val="24"/>
        </w:rPr>
        <w:t>2012.</w:t>
      </w:r>
    </w:p>
    <w:p>
      <w:pPr>
        <w:pStyle w:val="5"/>
        <w:spacing w:before="3"/>
      </w:pPr>
    </w:p>
    <w:p>
      <w:pPr>
        <w:pStyle w:val="17"/>
        <w:numPr>
          <w:ilvl w:val="0"/>
          <w:numId w:val="9"/>
        </w:numPr>
        <w:tabs>
          <w:tab w:val="left" w:pos="917"/>
        </w:tabs>
        <w:spacing w:before="0" w:after="0" w:line="271" w:lineRule="auto"/>
        <w:ind w:left="520" w:right="372" w:firstLine="0"/>
        <w:jc w:val="left"/>
        <w:rPr>
          <w:sz w:val="24"/>
        </w:rPr>
      </w:pPr>
      <w:r>
        <w:rPr>
          <w:sz w:val="24"/>
        </w:rPr>
        <w:t xml:space="preserve">Welling, Luke and Thomson, Laura. PHP and MySQL </w:t>
      </w:r>
      <w:r>
        <w:rPr>
          <w:spacing w:val="2"/>
          <w:sz w:val="24"/>
        </w:rPr>
        <w:t xml:space="preserve">Web </w:t>
      </w:r>
      <w:r>
        <w:rPr>
          <w:sz w:val="24"/>
        </w:rPr>
        <w:t>Development,</w:t>
      </w:r>
      <w:r>
        <w:rPr>
          <w:spacing w:val="-30"/>
          <w:sz w:val="24"/>
        </w:rPr>
        <w:t xml:space="preserve"> </w:t>
      </w:r>
      <w:r>
        <w:rPr>
          <w:sz w:val="24"/>
        </w:rPr>
        <w:t>Third Edition, Sams,</w:t>
      </w:r>
      <w:r>
        <w:rPr>
          <w:spacing w:val="-5"/>
          <w:sz w:val="24"/>
        </w:rPr>
        <w:t xml:space="preserve"> </w:t>
      </w:r>
      <w:r>
        <w:rPr>
          <w:sz w:val="24"/>
        </w:rPr>
        <w:t>2008.</w:t>
      </w:r>
    </w:p>
    <w:sectPr>
      <w:footerReference r:id="rId20" w:type="default"/>
      <w:pgSz w:w="11900" w:h="16850"/>
      <w:pgMar w:top="1260" w:right="1040" w:bottom="1340" w:left="1160" w:header="0" w:footer="1155"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503250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09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2Rz0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p2Rz0DAgAAFAQAAA4AAAAAAAAAAQAgAAAAHwEAAGRycy9lMm9E&#10;b2MueG1sUEsFBgAAAAAGAAYAWQEAAJQFA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9892030</wp:posOffset>
              </wp:positionV>
              <wp:extent cx="135890" cy="196215"/>
              <wp:effectExtent l="0" t="0" r="0" b="0"/>
              <wp:wrapNone/>
              <wp:docPr id="69" name="Text Box 7"/>
              <wp:cNvGraphicFramePr/>
              <a:graphic xmlns:a="http://schemas.openxmlformats.org/drawingml/2006/main">
                <a:graphicData uri="http://schemas.microsoft.com/office/word/2010/wordprocessingShape">
                  <wps:wsp>
                    <wps:cNvSpPr txBox="1"/>
                    <wps:spPr>
                      <a:xfrm>
                        <a:off x="0" y="0"/>
                        <a:ext cx="135890" cy="196215"/>
                      </a:xfrm>
                      <a:prstGeom prst="rect">
                        <a:avLst/>
                      </a:prstGeom>
                      <a:noFill/>
                      <a:ln w="9525">
                        <a:noFill/>
                      </a:ln>
                    </wps:spPr>
                    <wps:txbx>
                      <w:txbxContent>
                        <w:p>
                          <w:pPr>
                            <w:pStyle w:val="5"/>
                            <w:spacing w:before="12"/>
                            <w:ind w:left="40"/>
                          </w:pPr>
                          <w:r>
                            <w:fldChar w:fldCharType="begin"/>
                          </w:r>
                          <w:r>
                            <w:rPr>
                              <w:w w:val="99"/>
                            </w:rPr>
                            <w:instrText xml:space="preserve"> PAGE </w:instrText>
                          </w:r>
                          <w:r>
                            <w:fldChar w:fldCharType="separate"/>
                          </w:r>
                          <w:r>
                            <w:t>6</w:t>
                          </w:r>
                          <w:r>
                            <w:fldChar w:fldCharType="end"/>
                          </w:r>
                        </w:p>
                      </w:txbxContent>
                    </wps:txbx>
                    <wps:bodyPr lIns="0" tIns="0" rIns="0" bIns="0" upright="1"/>
                  </wps:wsp>
                </a:graphicData>
              </a:graphic>
            </wp:anchor>
          </w:drawing>
        </mc:Choice>
        <mc:Fallback>
          <w:pict>
            <v:shape id="Text Box 7" o:spid="_x0000_s1026" o:spt="202" type="#_x0000_t202" style="position:absolute;left:0pt;margin-top:778.9pt;height:15.45pt;width:10.7pt;mso-position-horizontal:center;mso-position-horizontal-relative:margin;mso-position-vertical-relative:page;z-index:503249920;mso-width-relative:page;mso-height-relative:page;" filled="f" stroked="f" coordsize="21600,21600" o:gfxdata="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AsnZtS2AAAAAkBAAAPAAAAAAAAAAEAIAAAACIA&#10;AABkcnMvZG93bnJldi54bWxQSwECFAAUAAAACACHTuJAdPp/o5cBAAAsAwAADgAAAAAAAAABACAA&#10;AAAnAQAAZHJzL2Uyb0RvYy54bWxQSwUGAAAAAAYABgBZAQAAMAUAAAAA&#10;">
              <v:fill on="f" focussize="0,0"/>
              <v:stroke on="f"/>
              <v:imagedata o:title=""/>
              <o:lock v:ext="edit" aspectratio="f"/>
              <v:textbox inset="0mm,0mm,0mm,0mm">
                <w:txbxContent>
                  <w:p>
                    <w:pPr>
                      <w:pStyle w:val="5"/>
                      <w:spacing w:before="12"/>
                      <w:ind w:left="40"/>
                    </w:pPr>
                    <w:r>
                      <w:fldChar w:fldCharType="begin"/>
                    </w:r>
                    <w:r>
                      <w:rPr>
                        <w:w w:val="99"/>
                      </w:rPr>
                      <w:instrText xml:space="preserve"> PAGE </w:instrText>
                    </w:r>
                    <w:r>
                      <w:fldChar w:fldCharType="separate"/>
                    </w:r>
                    <w:r>
                      <w:t>6</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9"/>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9812655</wp:posOffset>
              </wp:positionV>
              <wp:extent cx="110490" cy="196215"/>
              <wp:effectExtent l="0" t="0" r="0" b="0"/>
              <wp:wrapNone/>
              <wp:docPr id="70" name="Text Box 8"/>
              <wp:cNvGraphicFramePr/>
              <a:graphic xmlns:a="http://schemas.openxmlformats.org/drawingml/2006/main">
                <a:graphicData uri="http://schemas.microsoft.com/office/word/2010/wordprocessingShape">
                  <wps:wsp>
                    <wps:cNvSpPr txBox="1"/>
                    <wps:spPr>
                      <a:xfrm>
                        <a:off x="0" y="0"/>
                        <a:ext cx="110490" cy="196215"/>
                      </a:xfrm>
                      <a:prstGeom prst="rect">
                        <a:avLst/>
                      </a:prstGeom>
                      <a:noFill/>
                      <a:ln w="9525">
                        <a:noFill/>
                      </a:ln>
                    </wps:spPr>
                    <wps:txbx>
                      <w:txbxContent>
                        <w:p>
                          <w:pPr>
                            <w:pStyle w:val="5"/>
                            <w:spacing w:before="12"/>
                            <w:ind w:left="20"/>
                          </w:pPr>
                          <w:r>
                            <w:fldChar w:fldCharType="begin"/>
                          </w:r>
                          <w:r>
                            <w:rPr>
                              <w:w w:val="99"/>
                            </w:rPr>
                            <w:instrText xml:space="preserve"> PAGE </w:instrText>
                          </w:r>
                          <w:r>
                            <w:fldChar w:fldCharType="separate"/>
                          </w:r>
                          <w:r>
                            <w:t>9</w:t>
                          </w:r>
                          <w:r>
                            <w:fldChar w:fldCharType="end"/>
                          </w:r>
                        </w:p>
                      </w:txbxContent>
                    </wps:txbx>
                    <wps:bodyPr lIns="0" tIns="0" rIns="0" bIns="0" upright="1"/>
                  </wps:wsp>
                </a:graphicData>
              </a:graphic>
            </wp:anchor>
          </w:drawing>
        </mc:Choice>
        <mc:Fallback>
          <w:pict>
            <v:shape id="Text Box 8" o:spid="_x0000_s1026" o:spt="202" type="#_x0000_t202" style="position:absolute;left:0pt;margin-top:772.65pt;height:15.45pt;width:8.7pt;mso-position-horizontal:center;mso-position-horizontal-relative:margin;mso-position-vertical-relative:page;z-index:503249920;mso-width-relative:page;mso-height-relative:page;" filled="f" stroked="f" coordsize="21600,21600" o:gfxdata="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K7DuKvYAAAACQEAAA8AAAAAAAAAAQAgAAAAIgAA&#10;AGRycy9kb3ducmV2LnhtbFBLAQIUABQAAAAIAIdO4kARaQhglgEAACwDAAAOAAAAAAAAAAEAIAAA&#10;ACcBAABkcnMvZTJvRG9jLnhtbFBLBQYAAAAABgAGAFkBAAAvBQAAAAA=&#10;">
              <v:fill on="f" focussize="0,0"/>
              <v:stroke on="f"/>
              <v:imagedata o:title=""/>
              <o:lock v:ext="edit" aspectratio="f"/>
              <v:textbox inset="0mm,0mm,0mm,0mm">
                <w:txbxContent>
                  <w:p>
                    <w:pPr>
                      <w:pStyle w:val="5"/>
                      <w:spacing w:before="12"/>
                      <w:ind w:left="20"/>
                    </w:pPr>
                    <w:r>
                      <w:fldChar w:fldCharType="begin"/>
                    </w:r>
                    <w:r>
                      <w:rPr>
                        <w:w w:val="99"/>
                      </w:rPr>
                      <w:instrText xml:space="preserve"> PAGE </w:instrText>
                    </w:r>
                    <w:r>
                      <w:fldChar w:fldCharType="separate"/>
                    </w:r>
                    <w:r>
                      <w:t>9</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sz w:val="24"/>
      </w:rPr>
      <mc:AlternateContent>
        <mc:Choice Requires="wps">
          <w:drawing>
            <wp:anchor distT="0" distB="0" distL="114300" distR="114300" simplePos="0" relativeHeight="5032570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7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kCwg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GZkCwgDAgAAFAQAAA4AAAAAAAAAAQAgAAAAHwEAAGRycy9lMm9E&#10;b2MueG1sUEsFBgAAAAAGAAYAWQEAAJQFA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p>
                </w:txbxContent>
              </v:textbox>
            </v:shape>
          </w:pict>
        </mc:Fallback>
      </mc:AlternateContent>
    </w:r>
    <w:r>
      <mc:AlternateContent>
        <mc:Choice Requires="wps">
          <w:drawing>
            <wp:anchor distT="0" distB="0" distL="114300" distR="114300" simplePos="0" relativeHeight="503249920" behindDoc="1" locked="0" layoutInCell="1" allowOverlap="1">
              <wp:simplePos x="0" y="0"/>
              <wp:positionH relativeFrom="page">
                <wp:posOffset>3771900</wp:posOffset>
              </wp:positionH>
              <wp:positionV relativeFrom="page">
                <wp:posOffset>9705975</wp:posOffset>
              </wp:positionV>
              <wp:extent cx="196215" cy="196215"/>
              <wp:effectExtent l="0" t="0" r="0" b="0"/>
              <wp:wrapNone/>
              <wp:docPr id="71" name="Text Box 9"/>
              <wp:cNvGraphicFramePr/>
              <a:graphic xmlns:a="http://schemas.openxmlformats.org/drawingml/2006/main">
                <a:graphicData uri="http://schemas.microsoft.com/office/word/2010/wordprocessingShape">
                  <wps:wsp>
                    <wps:cNvSpPr txBox="1"/>
                    <wps:spPr>
                      <a:xfrm>
                        <a:off x="0" y="0"/>
                        <a:ext cx="196215" cy="196215"/>
                      </a:xfrm>
                      <a:prstGeom prst="rect">
                        <a:avLst/>
                      </a:prstGeom>
                      <a:noFill/>
                      <a:ln w="9525">
                        <a:noFill/>
                      </a:ln>
                    </wps:spPr>
                    <wps:txbx>
                      <w:txbxContent>
                        <w:p>
                          <w:pPr>
                            <w:pStyle w:val="5"/>
                            <w:spacing w:before="12"/>
                            <w:ind w:left="20"/>
                          </w:pPr>
                          <w:r>
                            <w:t>10</w:t>
                          </w:r>
                        </w:p>
                      </w:txbxContent>
                    </wps:txbx>
                    <wps:bodyPr lIns="0" tIns="0" rIns="0" bIns="0" upright="1"/>
                  </wps:wsp>
                </a:graphicData>
              </a:graphic>
            </wp:anchor>
          </w:drawing>
        </mc:Choice>
        <mc:Fallback>
          <w:pict>
            <v:shape id="Text Box 9" o:spid="_x0000_s1026" o:spt="202" type="#_x0000_t202" style="position:absolute;left:0pt;margin-left:297pt;margin-top:764.25pt;height:15.45pt;width:15.45pt;mso-position-horizontal-relative:page;mso-position-vertical-relative:page;z-index:-66560;mso-width-relative:page;mso-height-relative:page;" filled="f" stroked="f" coordsize="21600,21600" o:gfxdata="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&#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8tSobtoAAAANAQAADwAAAAAAAAABACAAAAAiAAAA&#10;ZHJzL2Rvd25yZXYueG1sUEsBAhQAFAAAAAgAh07iQNBwszqTAQAALAMAAA4AAAAAAAAAAQAgAAAA&#10;KQEAAGRycy9lMm9Eb2MueG1sUEsFBgAAAAAGAAYAWQEAAC4FAAAAAA==&#10;">
              <v:fill on="f" focussize="0,0"/>
              <v:stroke on="f"/>
              <v:imagedata o:title=""/>
              <o:lock v:ext="edit" aspectratio="f"/>
              <v:textbox inset="0mm,0mm,0mm,0mm">
                <w:txbxContent>
                  <w:p>
                    <w:pPr>
                      <w:pStyle w:val="5"/>
                      <w:spacing w:before="12"/>
                      <w:ind w:left="20"/>
                    </w:pPr>
                    <w:r>
                      <w:t>10</w:t>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w:rPr>
        <w:sz w:val="2"/>
      </w:rPr>
      <mc:AlternateContent>
        <mc:Choice Requires="wps">
          <w:drawing>
            <wp:anchor distT="0" distB="0" distL="114300" distR="114300" simplePos="0" relativeHeight="5032581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8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mnjIE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jZp4y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11</w:t>
                    </w:r>
                    <w:r>
                      <w:rPr>
                        <w:lang w:val="en-US"/>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9817735</wp:posOffset>
              </wp:positionV>
              <wp:extent cx="231140" cy="246380"/>
              <wp:effectExtent l="0" t="0" r="0" b="0"/>
              <wp:wrapNone/>
              <wp:docPr id="72" name="Text Box 10"/>
              <wp:cNvGraphicFramePr/>
              <a:graphic xmlns:a="http://schemas.openxmlformats.org/drawingml/2006/main">
                <a:graphicData uri="http://schemas.microsoft.com/office/word/2010/wordprocessingShape">
                  <wps:wsp>
                    <wps:cNvSpPr txBox="1"/>
                    <wps:spPr>
                      <a:xfrm>
                        <a:off x="0" y="0"/>
                        <a:ext cx="231140" cy="246380"/>
                      </a:xfrm>
                      <a:prstGeom prst="rect">
                        <a:avLst/>
                      </a:prstGeom>
                      <a:noFill/>
                      <a:ln w="9525">
                        <a:noFill/>
                      </a:ln>
                    </wps:spPr>
                    <wps:txbx>
                      <w:txbxContent>
                        <w:p>
                          <w:pPr>
                            <w:pStyle w:val="5"/>
                            <w:spacing w:before="91"/>
                            <w:ind w:left="40"/>
                          </w:pPr>
                          <w:r>
                            <w:fldChar w:fldCharType="begin"/>
                          </w:r>
                          <w:r>
                            <w:instrText xml:space="preserve"> PAGE </w:instrText>
                          </w:r>
                          <w:r>
                            <w:fldChar w:fldCharType="separate"/>
                          </w:r>
                          <w:r>
                            <w:t>12</w:t>
                          </w:r>
                          <w:r>
                            <w:fldChar w:fldCharType="end"/>
                          </w:r>
                        </w:p>
                      </w:txbxContent>
                    </wps:txbx>
                    <wps:bodyPr lIns="0" tIns="0" rIns="0" bIns="0" upright="1"/>
                  </wps:wsp>
                </a:graphicData>
              </a:graphic>
            </wp:anchor>
          </w:drawing>
        </mc:Choice>
        <mc:Fallback>
          <w:pict>
            <v:shape id="Text Box 10" o:spid="_x0000_s1026" o:spt="202" type="#_x0000_t202" style="position:absolute;left:0pt;margin-top:773.05pt;height:19.4pt;width:18.2pt;mso-position-horizontal:center;mso-position-horizontal-relative:margin;mso-position-vertical-relative:page;z-index:503249920;mso-width-relative:page;mso-height-relative:page;" filled="f" stroked="f" coordsize="21600,21600" o:gfxdata="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K7QjHXAAAACQEAAA8AAAAAAAAAAQAgAAAAIgAA&#10;AGRycy9kb3ducmV2LnhtbFBLAQIUABQAAAAIAIdO4kC3Hrs3lwEAAC0DAAAOAAAAAAAAAAEAIAAA&#10;ACYBAABkcnMvZTJvRG9jLnhtbFBLBQYAAAAABgAGAFkBAAAvBQAAAAA=&#10;">
              <v:fill on="f" focussize="0,0"/>
              <v:stroke on="f"/>
              <v:imagedata o:title=""/>
              <o:lock v:ext="edit" aspectratio="f"/>
              <v:textbox inset="0mm,0mm,0mm,0mm">
                <w:txbxContent>
                  <w:p>
                    <w:pPr>
                      <w:pStyle w:val="5"/>
                      <w:spacing w:before="91"/>
                      <w:ind w:left="40"/>
                    </w:pPr>
                    <w:r>
                      <w:fldChar w:fldCharType="begin"/>
                    </w:r>
                    <w:r>
                      <w:instrText xml:space="preserve"> PAGE </w:instrText>
                    </w:r>
                    <w:r>
                      <w:fldChar w:fldCharType="separate"/>
                    </w:r>
                    <w:r>
                      <w:t>12</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9689465</wp:posOffset>
              </wp:positionV>
              <wp:extent cx="221615" cy="249555"/>
              <wp:effectExtent l="0" t="0" r="0" b="0"/>
              <wp:wrapNone/>
              <wp:docPr id="79" name="Text Box 17"/>
              <wp:cNvGraphicFramePr/>
              <a:graphic xmlns:a="http://schemas.openxmlformats.org/drawingml/2006/main">
                <a:graphicData uri="http://schemas.microsoft.com/office/word/2010/wordprocessingShape">
                  <wps:wsp>
                    <wps:cNvSpPr txBox="1"/>
                    <wps:spPr>
                      <a:xfrm>
                        <a:off x="0" y="0"/>
                        <a:ext cx="221615" cy="249555"/>
                      </a:xfrm>
                      <a:prstGeom prst="rect">
                        <a:avLst/>
                      </a:prstGeom>
                      <a:noFill/>
                      <a:ln w="9525">
                        <a:noFill/>
                      </a:ln>
                    </wps:spPr>
                    <wps:txbx>
                      <w:txbxContent>
                        <w:p>
                          <w:pPr>
                            <w:pStyle w:val="5"/>
                            <w:spacing w:before="96"/>
                            <w:ind w:left="40"/>
                          </w:pPr>
                          <w:r>
                            <w:fldChar w:fldCharType="begin"/>
                          </w:r>
                          <w:r>
                            <w:instrText xml:space="preserve"> PAGE </w:instrText>
                          </w:r>
                          <w:r>
                            <w:fldChar w:fldCharType="separate"/>
                          </w:r>
                          <w:r>
                            <w:t>36</w:t>
                          </w:r>
                          <w:r>
                            <w:fldChar w:fldCharType="end"/>
                          </w:r>
                        </w:p>
                      </w:txbxContent>
                    </wps:txbx>
                    <wps:bodyPr lIns="0" tIns="0" rIns="0" bIns="0" upright="1"/>
                  </wps:wsp>
                </a:graphicData>
              </a:graphic>
            </wp:anchor>
          </w:drawing>
        </mc:Choice>
        <mc:Fallback>
          <w:pict>
            <v:shape id="Text Box 17" o:spid="_x0000_s1026" o:spt="202" type="#_x0000_t202" style="position:absolute;left:0pt;margin-top:762.95pt;height:19.65pt;width:17.45pt;mso-position-horizontal:center;mso-position-horizontal-relative:margin;mso-position-vertical-relative:page;z-index:503249920;mso-width-relative:page;mso-height-relative:page;" filled="f" stroked="f" coordsize="21600,21600" o:gfxdata="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oT1gItgAAAAJAQAADwAAAAAAAAABACAAAAAi&#10;AAAAZHJzL2Rvd25yZXYueG1sUEsBAhQAFAAAAAgAh07iQHg0fCSYAQAALQMAAA4AAAAAAAAAAQAg&#10;AAAAJwEAAGRycy9lMm9Eb2MueG1sUEsFBgAAAAAGAAYAWQEAADEFAAAAAA==&#10;">
              <v:fill on="f" focussize="0,0"/>
              <v:stroke on="f"/>
              <v:imagedata o:title=""/>
              <o:lock v:ext="edit" aspectratio="f"/>
              <v:textbox inset="0mm,0mm,0mm,0mm">
                <w:txbxContent>
                  <w:p>
                    <w:pPr>
                      <w:pStyle w:val="5"/>
                      <w:spacing w:before="96"/>
                      <w:ind w:left="40"/>
                    </w:pPr>
                    <w:r>
                      <w:fldChar w:fldCharType="begin"/>
                    </w:r>
                    <w:r>
                      <w:instrText xml:space="preserve"> PAGE </w:instrText>
                    </w:r>
                    <w:r>
                      <w:fldChar w:fldCharType="separate"/>
                    </w:r>
                    <w:r>
                      <w:t>36</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9605645</wp:posOffset>
              </wp:positionV>
              <wp:extent cx="235585" cy="305435"/>
              <wp:effectExtent l="0" t="0" r="0" b="0"/>
              <wp:wrapNone/>
              <wp:docPr id="80" name="Text Box 18"/>
              <wp:cNvGraphicFramePr/>
              <a:graphic xmlns:a="http://schemas.openxmlformats.org/drawingml/2006/main">
                <a:graphicData uri="http://schemas.microsoft.com/office/word/2010/wordprocessingShape">
                  <wps:wsp>
                    <wps:cNvSpPr txBox="1"/>
                    <wps:spPr>
                      <a:xfrm>
                        <a:off x="0" y="0"/>
                        <a:ext cx="235585" cy="305435"/>
                      </a:xfrm>
                      <a:prstGeom prst="rect">
                        <a:avLst/>
                      </a:prstGeom>
                      <a:noFill/>
                      <a:ln w="9525">
                        <a:noFill/>
                      </a:ln>
                    </wps:spPr>
                    <wps:txbx>
                      <w:txbxContent>
                        <w:p>
                          <w:pPr>
                            <w:pStyle w:val="5"/>
                            <w:spacing w:before="185"/>
                            <w:ind w:left="61"/>
                          </w:pPr>
                          <w:r>
                            <w:fldChar w:fldCharType="begin"/>
                          </w:r>
                          <w:r>
                            <w:instrText xml:space="preserve"> PAGE </w:instrText>
                          </w:r>
                          <w:r>
                            <w:fldChar w:fldCharType="separate"/>
                          </w:r>
                          <w:r>
                            <w:t>39</w:t>
                          </w:r>
                          <w:r>
                            <w:fldChar w:fldCharType="end"/>
                          </w:r>
                        </w:p>
                      </w:txbxContent>
                    </wps:txbx>
                    <wps:bodyPr lIns="0" tIns="0" rIns="0" bIns="0" upright="1"/>
                  </wps:wsp>
                </a:graphicData>
              </a:graphic>
            </wp:anchor>
          </w:drawing>
        </mc:Choice>
        <mc:Fallback>
          <w:pict>
            <v:shape id="Text Box 18" o:spid="_x0000_s1026" o:spt="202" type="#_x0000_t202" style="position:absolute;left:0pt;margin-top:756.35pt;height:24.05pt;width:18.55pt;mso-position-horizontal:center;mso-position-horizontal-relative:margin;mso-position-vertical-relative:page;z-index:503249920;mso-width-relative:page;mso-height-relative:page;" filled="f" stroked="f" coordsize="21600,21600" o:gfxdata="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GSQlM9gAAAAJAQAADwAAAAAAAAABACAAAAAi&#10;AAAAZHJzL2Rvd25yZXYueG1sUEsBAhQAFAAAAAgAh07iQJ/JBKOYAQAALQMAAA4AAAAAAAAAAQAg&#10;AAAAJwEAAGRycy9lMm9Eb2MueG1sUEsFBgAAAAAGAAYAWQEAADEFAAAAAA==&#10;">
              <v:fill on="f" focussize="0,0"/>
              <v:stroke on="f"/>
              <v:imagedata o:title=""/>
              <o:lock v:ext="edit" aspectratio="f"/>
              <v:textbox inset="0mm,0mm,0mm,0mm">
                <w:txbxContent>
                  <w:p>
                    <w:pPr>
                      <w:pStyle w:val="5"/>
                      <w:spacing w:before="185"/>
                      <w:ind w:left="61"/>
                    </w:pPr>
                    <w:r>
                      <w:fldChar w:fldCharType="begin"/>
                    </w:r>
                    <w:r>
                      <w:instrText xml:space="preserve"> PAGE </w:instrText>
                    </w:r>
                    <w:r>
                      <w:fldChar w:fldCharType="separate"/>
                    </w:r>
                    <w:r>
                      <w:t>39</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bookmarkStart w:id="0" w:name="_GoBack"/>
    <w:bookmarkEnd w:id="0"/>
    <w:r>
      <w:rPr>
        <w:sz w:val="24"/>
      </w:rPr>
      <mc:AlternateContent>
        <mc:Choice Requires="wps">
          <w:drawing>
            <wp:anchor distT="0" distB="0" distL="114300" distR="114300" simplePos="0" relativeHeight="5032591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40</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9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X/uEFAgAAFA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Zf+4QUCAAAUBAAADgAAAAAAAAABACAAAAAfAQAAZHJzL2Uy&#10;b0RvYy54bWxQSwUGAAAAAAYABgBZAQAAlgU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40</w:t>
                    </w:r>
                    <w:r>
                      <w:rPr>
                        <w:lang w:val="en-US"/>
                      </w:rPr>
                      <w:fldChar w:fldCharType="end"/>
                    </w:r>
                  </w:p>
                </w:txbxContent>
              </v:textbox>
            </v:shape>
          </w:pict>
        </mc:Fallback>
      </mc:AlternateContent>
    </w:r>
    <w:r>
      <mc:AlternateContent>
        <mc:Choice Requires="wps">
          <w:drawing>
            <wp:anchor distT="0" distB="0" distL="114300" distR="114300" simplePos="0" relativeHeight="503249920" behindDoc="1" locked="0" layoutInCell="1" allowOverlap="1">
              <wp:simplePos x="0" y="0"/>
              <wp:positionH relativeFrom="page">
                <wp:posOffset>3781425</wp:posOffset>
              </wp:positionH>
              <wp:positionV relativeFrom="page">
                <wp:posOffset>9820275</wp:posOffset>
              </wp:positionV>
              <wp:extent cx="196215" cy="196215"/>
              <wp:effectExtent l="0" t="0" r="0" b="0"/>
              <wp:wrapNone/>
              <wp:docPr id="81" name="Text Box 19"/>
              <wp:cNvGraphicFramePr/>
              <a:graphic xmlns:a="http://schemas.openxmlformats.org/drawingml/2006/main">
                <a:graphicData uri="http://schemas.microsoft.com/office/word/2010/wordprocessingShape">
                  <wps:wsp>
                    <wps:cNvSpPr txBox="1"/>
                    <wps:spPr>
                      <a:xfrm>
                        <a:off x="0" y="0"/>
                        <a:ext cx="196215" cy="196215"/>
                      </a:xfrm>
                      <a:prstGeom prst="rect">
                        <a:avLst/>
                      </a:prstGeom>
                      <a:noFill/>
                      <a:ln w="9525">
                        <a:noFill/>
                      </a:ln>
                    </wps:spPr>
                    <wps:txbx>
                      <w:txbxContent>
                        <w:p>
                          <w:pPr>
                            <w:pStyle w:val="5"/>
                            <w:spacing w:before="12"/>
                            <w:ind w:left="20"/>
                          </w:pPr>
                        </w:p>
                      </w:txbxContent>
                    </wps:txbx>
                    <wps:bodyPr lIns="0" tIns="0" rIns="0" bIns="0" upright="1"/>
                  </wps:wsp>
                </a:graphicData>
              </a:graphic>
            </wp:anchor>
          </w:drawing>
        </mc:Choice>
        <mc:Fallback>
          <w:pict>
            <v:shape id="Text Box 19" o:spid="_x0000_s1026" o:spt="202" type="#_x0000_t202" style="position:absolute;left:0pt;margin-left:297.75pt;margin-top:773.25pt;height:15.45pt;width:15.45pt;mso-position-horizontal-relative:page;mso-position-vertical-relative:page;z-index:-66560;mso-width-relative:page;mso-height-relative:page;" filled="f" stroked="f" coordsize="21600,21600" o:gfxdata="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PF8rBdsAAAANAQAADwAAAAAAAAABACAAAAAiAAAA&#10;ZHJzL2Rvd25yZXYueG1sUEsBAhQAFAAAAAgAh07iQMtcmkySAQAALQMAAA4AAAAAAAAAAQAgAAAA&#10;KgEAAGRycy9lMm9Eb2MueG1sUEsFBgAAAAAGAAYAWQEAAC4FAAAAAA==&#10;">
              <v:fill on="f" focussize="0,0"/>
              <v:stroke on="f"/>
              <v:imagedata o:title=""/>
              <o:lock v:ext="edit" aspectratio="f"/>
              <v:textbox inset="0mm,0mm,0mm,0mm">
                <w:txbxContent>
                  <w:p>
                    <w:pPr>
                      <w:pStyle w:val="5"/>
                      <w:spacing w:before="12"/>
                      <w:ind w:left="20"/>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sz w:val="24"/>
      </w:rPr>
      <mc:AlternateContent>
        <mc:Choice Requires="wps">
          <w:drawing>
            <wp:anchor distT="0" distB="0" distL="114300" distR="114300" simplePos="0" relativeHeight="5032519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19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zbUgE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8+Tn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Ac21I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p>
                </w:txbxContent>
              </v:textbox>
            </v:shape>
          </w:pict>
        </mc:Fallback>
      </mc:AlternateContent>
    </w:r>
    <w:r>
      <mc:AlternateContent>
        <mc:Choice Requires="wps">
          <w:drawing>
            <wp:anchor distT="0" distB="0" distL="114300" distR="114300" simplePos="0" relativeHeight="503249920" behindDoc="1" locked="0" layoutInCell="1" allowOverlap="1">
              <wp:simplePos x="0" y="0"/>
              <wp:positionH relativeFrom="page">
                <wp:posOffset>3942715</wp:posOffset>
              </wp:positionH>
              <wp:positionV relativeFrom="page">
                <wp:posOffset>9877425</wp:posOffset>
              </wp:positionV>
              <wp:extent cx="125730" cy="182245"/>
              <wp:effectExtent l="0" t="0" r="0" b="0"/>
              <wp:wrapNone/>
              <wp:docPr id="63" name="Text Box 1"/>
              <wp:cNvGraphicFramePr/>
              <a:graphic xmlns:a="http://schemas.openxmlformats.org/drawingml/2006/main">
                <a:graphicData uri="http://schemas.microsoft.com/office/word/2010/wordprocessingShape">
                  <wps:wsp>
                    <wps:cNvSpPr txBox="1"/>
                    <wps:spPr>
                      <a:xfrm>
                        <a:off x="0" y="0"/>
                        <a:ext cx="125730" cy="182245"/>
                      </a:xfrm>
                      <a:prstGeom prst="rect">
                        <a:avLst/>
                      </a:prstGeom>
                      <a:noFill/>
                      <a:ln w="9525">
                        <a:noFill/>
                      </a:ln>
                    </wps:spPr>
                    <wps:txbx>
                      <w:txbxContent>
                        <w:p>
                          <w:pPr>
                            <w:spacing w:before="13"/>
                            <w:ind w:left="20" w:right="0" w:firstLine="0"/>
                            <w:jc w:val="left"/>
                            <w:rPr>
                              <w:sz w:val="22"/>
                            </w:rPr>
                          </w:pPr>
                          <w:r>
                            <w:rPr>
                              <w:sz w:val="22"/>
                            </w:rPr>
                            <w:t>iv</w:t>
                          </w:r>
                        </w:p>
                      </w:txbxContent>
                    </wps:txbx>
                    <wps:bodyPr lIns="0" tIns="0" rIns="0" bIns="0" upright="1"/>
                  </wps:wsp>
                </a:graphicData>
              </a:graphic>
            </wp:anchor>
          </w:drawing>
        </mc:Choice>
        <mc:Fallback>
          <w:pict>
            <v:shape id="Text Box 1" o:spid="_x0000_s1026" o:spt="202" type="#_x0000_t202" style="position:absolute;left:0pt;margin-left:310.45pt;margin-top:777.75pt;height:14.35pt;width:9.9pt;mso-position-horizontal-relative:page;mso-position-vertical-relative:page;z-index:-66560;mso-width-relative:page;mso-height-relative:page;" filled="f" stroked="f" coordsize="21600,21600" o:gfxdata="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KOWiOtoAAAANAQAADwAAAAAAAAABACAAAAAi&#10;AAAAZHJzL2Rvd25yZXYueG1sUEsBAhQAFAAAAAgAh07iQEPdbDCWAQAALAMAAA4AAAAAAAAAAQAg&#10;AAAAKQEAAGRycy9lMm9Eb2MueG1sUEsFBgAAAAAGAAYAWQEAADEFAAAAAA==&#10;">
              <v:fill on="f" focussize="0,0"/>
              <v:stroke on="f"/>
              <v:imagedata o:title=""/>
              <o:lock v:ext="edit" aspectratio="f"/>
              <v:textbox inset="0mm,0mm,0mm,0mm">
                <w:txbxContent>
                  <w:p>
                    <w:pPr>
                      <w:spacing w:before="13"/>
                      <w:ind w:left="20" w:right="0" w:firstLine="0"/>
                      <w:jc w:val="left"/>
                      <w:rPr>
                        <w:sz w:val="22"/>
                      </w:rPr>
                    </w:pPr>
                    <w:r>
                      <w:rPr>
                        <w:sz w:val="22"/>
                      </w:rPr>
                      <w:t>iv</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6"/>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9542145</wp:posOffset>
              </wp:positionV>
              <wp:extent cx="149225" cy="302895"/>
              <wp:effectExtent l="0" t="0" r="0" b="0"/>
              <wp:wrapNone/>
              <wp:docPr id="64" name="Text Box 2"/>
              <wp:cNvGraphicFramePr/>
              <a:graphic xmlns:a="http://schemas.openxmlformats.org/drawingml/2006/main">
                <a:graphicData uri="http://schemas.microsoft.com/office/word/2010/wordprocessingShape">
                  <wps:wsp>
                    <wps:cNvSpPr txBox="1"/>
                    <wps:spPr>
                      <a:xfrm>
                        <a:off x="0" y="0"/>
                        <a:ext cx="149225" cy="302895"/>
                      </a:xfrm>
                      <a:prstGeom prst="rect">
                        <a:avLst/>
                      </a:prstGeom>
                      <a:noFill/>
                      <a:ln w="9525">
                        <a:noFill/>
                      </a:ln>
                    </wps:spPr>
                    <wps:txbx>
                      <w:txbxContent>
                        <w:p>
                          <w:pPr>
                            <w:spacing w:before="203"/>
                            <w:ind w:left="40" w:right="0" w:firstLine="0"/>
                            <w:jc w:val="left"/>
                            <w:rPr>
                              <w:sz w:val="22"/>
                            </w:rPr>
                          </w:pPr>
                          <w:r>
                            <w:fldChar w:fldCharType="begin"/>
                          </w:r>
                          <w:r>
                            <w:rPr>
                              <w:sz w:val="22"/>
                            </w:rPr>
                            <w:instrText xml:space="preserve"> PAGE  \* roman </w:instrText>
                          </w:r>
                          <w:r>
                            <w:fldChar w:fldCharType="separate"/>
                          </w:r>
                          <w:r>
                            <w:t>vi</w:t>
                          </w:r>
                          <w:r>
                            <w:fldChar w:fldCharType="end"/>
                          </w:r>
                        </w:p>
                      </w:txbxContent>
                    </wps:txbx>
                    <wps:bodyPr lIns="0" tIns="0" rIns="0" bIns="0" upright="1"/>
                  </wps:wsp>
                </a:graphicData>
              </a:graphic>
            </wp:anchor>
          </w:drawing>
        </mc:Choice>
        <mc:Fallback>
          <w:pict>
            <v:shape id="Text Box 2" o:spid="_x0000_s1026" o:spt="202" type="#_x0000_t202" style="position:absolute;left:0pt;margin-top:751.35pt;height:23.85pt;width:11.75pt;mso-position-horizontal:center;mso-position-horizontal-relative:margin;mso-position-vertical-relative:page;z-index:503249920;mso-width-relative:page;mso-height-relative:page;" filled="f" stroked="f" coordsize="21600,21600" o:gfxdata="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FLtxTtcAAAAJAQAADwAAAAAAAAABACAAAAAiAAAA&#10;ZHJzL2Rvd25yZXYueG1sUEsBAhQAFAAAAAgAh07iQNZ5WQGWAQAALAMAAA4AAAAAAAAAAQAgAAAA&#10;JgEAAGRycy9lMm9Eb2MueG1sUEsFBgAAAAAGAAYAWQEAAC4FAAAAAA==&#10;">
              <v:fill on="f" focussize="0,0"/>
              <v:stroke on="f"/>
              <v:imagedata o:title=""/>
              <o:lock v:ext="edit" aspectratio="f"/>
              <v:textbox inset="0mm,0mm,0mm,0mm">
                <w:txbxContent>
                  <w:p>
                    <w:pPr>
                      <w:spacing w:before="203"/>
                      <w:ind w:left="40" w:right="0" w:firstLine="0"/>
                      <w:jc w:val="left"/>
                      <w:rPr>
                        <w:sz w:val="22"/>
                      </w:rPr>
                    </w:pPr>
                    <w:r>
                      <w:fldChar w:fldCharType="begin"/>
                    </w:r>
                    <w:r>
                      <w:rPr>
                        <w:sz w:val="22"/>
                      </w:rPr>
                      <w:instrText xml:space="preserve"> PAGE  \* roman </w:instrText>
                    </w:r>
                    <w:r>
                      <w:fldChar w:fldCharType="separate"/>
                    </w:r>
                    <w:r>
                      <w:t>vi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sz w:val="24"/>
      </w:rPr>
      <mc:AlternateContent>
        <mc:Choice Requires="wps">
          <w:drawing>
            <wp:anchor distT="0" distB="0" distL="114300" distR="114300" simplePos="0" relativeHeight="503252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29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p>
                </w:txbxContent>
              </v:textbox>
            </v:shape>
          </w:pict>
        </mc:Fallback>
      </mc:AlternateContent>
    </w:r>
    <w:r>
      <mc:AlternateContent>
        <mc:Choice Requires="wps">
          <w:drawing>
            <wp:anchor distT="0" distB="0" distL="114300" distR="114300" simplePos="0" relativeHeight="503249920" behindDoc="1" locked="0" layoutInCell="1" allowOverlap="1">
              <wp:simplePos x="0" y="0"/>
              <wp:positionH relativeFrom="page">
                <wp:posOffset>3776345</wp:posOffset>
              </wp:positionH>
              <wp:positionV relativeFrom="page">
                <wp:posOffset>9299575</wp:posOffset>
              </wp:positionV>
              <wp:extent cx="157480" cy="182245"/>
              <wp:effectExtent l="0" t="0" r="0" b="0"/>
              <wp:wrapNone/>
              <wp:docPr id="65" name="Text Box 3"/>
              <wp:cNvGraphicFramePr/>
              <a:graphic xmlns:a="http://schemas.openxmlformats.org/drawingml/2006/main">
                <a:graphicData uri="http://schemas.microsoft.com/office/word/2010/wordprocessingShape">
                  <wps:wsp>
                    <wps:cNvSpPr txBox="1"/>
                    <wps:spPr>
                      <a:xfrm>
                        <a:off x="0" y="0"/>
                        <a:ext cx="157480" cy="182245"/>
                      </a:xfrm>
                      <a:prstGeom prst="rect">
                        <a:avLst/>
                      </a:prstGeom>
                      <a:noFill/>
                      <a:ln w="9525">
                        <a:noFill/>
                      </a:ln>
                    </wps:spPr>
                    <wps:txbx>
                      <w:txbxContent>
                        <w:p>
                          <w:pPr>
                            <w:spacing w:before="13"/>
                            <w:ind w:left="20" w:right="0" w:firstLine="0"/>
                            <w:jc w:val="left"/>
                            <w:rPr>
                              <w:sz w:val="22"/>
                            </w:rPr>
                          </w:pPr>
                          <w:r>
                            <w:rPr>
                              <w:sz w:val="22"/>
                            </w:rPr>
                            <w:t>vii</w:t>
                          </w:r>
                        </w:p>
                      </w:txbxContent>
                    </wps:txbx>
                    <wps:bodyPr lIns="0" tIns="0" rIns="0" bIns="0" upright="1"/>
                  </wps:wsp>
                </a:graphicData>
              </a:graphic>
            </wp:anchor>
          </w:drawing>
        </mc:Choice>
        <mc:Fallback>
          <w:pict>
            <v:shape id="Text Box 3" o:spid="_x0000_s1026" o:spt="202" type="#_x0000_t202" style="position:absolute;left:0pt;margin-left:297.35pt;margin-top:732.25pt;height:14.35pt;width:12.4pt;mso-position-horizontal-relative:page;mso-position-vertical-relative:page;z-index:-66560;mso-width-relative:page;mso-height-relative:page;" filled="f" stroked="f" coordsize="21600,21600" o:gfxdata="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00Dr2wAAAA0BAAAPAAAAAAAAAAEAIAAA&#10;ACIAAABkcnMvZG93bnJldi54bWxQSwECFAAUAAAACACHTuJARsxxLpcBAAAsAwAADgAAAAAAAAAB&#10;ACAAAAAqAQAAZHJzL2Uyb0RvYy54bWxQSwUGAAAAAAYABgBZAQAAMwUAAAAA&#10;">
              <v:fill on="f" focussize="0,0"/>
              <v:stroke on="f"/>
              <v:imagedata o:title=""/>
              <o:lock v:ext="edit" aspectratio="f"/>
              <v:textbox inset="0mm,0mm,0mm,0mm">
                <w:txbxContent>
                  <w:p>
                    <w:pPr>
                      <w:spacing w:before="13"/>
                      <w:ind w:left="20" w:right="0" w:firstLine="0"/>
                      <w:jc w:val="left"/>
                      <w:rPr>
                        <w:sz w:val="22"/>
                      </w:rPr>
                    </w:pPr>
                    <w:r>
                      <w:rPr>
                        <w:sz w:val="22"/>
                      </w:rPr>
                      <w:t>vii</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w:rPr>
        <w:sz w:val="2"/>
      </w:rPr>
      <mc:AlternateContent>
        <mc:Choice Requires="wps">
          <w:drawing>
            <wp:anchor distT="0" distB="0" distL="114300" distR="114300" simplePos="0" relativeHeight="5032540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40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9E9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efRPX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9852660</wp:posOffset>
              </wp:positionV>
              <wp:extent cx="135890" cy="196215"/>
              <wp:effectExtent l="0" t="0" r="0" b="0"/>
              <wp:wrapNone/>
              <wp:docPr id="66" name="Text Box 4"/>
              <wp:cNvGraphicFramePr/>
              <a:graphic xmlns:a="http://schemas.openxmlformats.org/drawingml/2006/main">
                <a:graphicData uri="http://schemas.microsoft.com/office/word/2010/wordprocessingShape">
                  <wps:wsp>
                    <wps:cNvSpPr txBox="1"/>
                    <wps:spPr>
                      <a:xfrm>
                        <a:off x="0" y="0"/>
                        <a:ext cx="135890" cy="196215"/>
                      </a:xfrm>
                      <a:prstGeom prst="rect">
                        <a:avLst/>
                      </a:prstGeom>
                      <a:noFill/>
                      <a:ln w="9525">
                        <a:noFill/>
                      </a:ln>
                    </wps:spPr>
                    <wps:txbx>
                      <w:txbxContent>
                        <w:p>
                          <w:pPr>
                            <w:pStyle w:val="5"/>
                            <w:spacing w:before="12"/>
                            <w:ind w:left="40"/>
                          </w:pPr>
                          <w:r>
                            <w:fldChar w:fldCharType="begin"/>
                          </w:r>
                          <w:r>
                            <w:rPr>
                              <w:color w:val="303030"/>
                              <w:w w:val="99"/>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4" o:spid="_x0000_s1026" o:spt="202" type="#_x0000_t202" style="position:absolute;left:0pt;margin-top:775.8pt;height:15.45pt;width:10.7pt;mso-position-horizontal:center;mso-position-horizontal-relative:margin;mso-position-vertical-relative:page;z-index:503249920;mso-width-relative:page;mso-height-relative:page;" filled="f" stroked="f" coordsize="21600,21600" o:gfxdata="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JPojoLXAAAACQEAAA8AAAAAAAAAAQAgAAAAIgAA&#10;AGRycy9kb3ducmV2LnhtbFBLAQIUABQAAAAIAIdO4kCi5Jo/lwEAACwDAAAOAAAAAAAAAAEAIAAA&#10;ACYBAABkcnMvZTJvRG9jLnhtbFBLBQYAAAAABgAGAFkBAAAvBQAAAAA=&#10;">
              <v:fill on="f" focussize="0,0"/>
              <v:stroke on="f"/>
              <v:imagedata o:title=""/>
              <o:lock v:ext="edit" aspectratio="f"/>
              <v:textbox inset="0mm,0mm,0mm,0mm">
                <w:txbxContent>
                  <w:p>
                    <w:pPr>
                      <w:pStyle w:val="5"/>
                      <w:spacing w:before="12"/>
                      <w:ind w:left="40"/>
                    </w:pPr>
                    <w:r>
                      <w:fldChar w:fldCharType="begin"/>
                    </w:r>
                    <w:r>
                      <w:rPr>
                        <w:color w:val="303030"/>
                        <w:w w:val="99"/>
                      </w:rPr>
                      <w:instrText xml:space="preserve"> PAGE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w:rPr>
        <w:sz w:val="2"/>
      </w:rPr>
      <mc:AlternateContent>
        <mc:Choice Requires="wps">
          <w:drawing>
            <wp:anchor distT="0" distB="0" distL="114300" distR="114300" simplePos="0" relativeHeight="5032550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5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6rJgE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ReqyY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503249920" behindDoc="0" locked="0" layoutInCell="1" allowOverlap="1">
              <wp:simplePos x="0" y="0"/>
              <wp:positionH relativeFrom="margin">
                <wp:align>center</wp:align>
              </wp:positionH>
              <wp:positionV relativeFrom="page">
                <wp:posOffset>9379585</wp:posOffset>
              </wp:positionV>
              <wp:extent cx="163195" cy="309245"/>
              <wp:effectExtent l="0" t="0" r="0" b="0"/>
              <wp:wrapNone/>
              <wp:docPr id="67" name="Text Box 5"/>
              <wp:cNvGraphicFramePr/>
              <a:graphic xmlns:a="http://schemas.openxmlformats.org/drawingml/2006/main">
                <a:graphicData uri="http://schemas.microsoft.com/office/word/2010/wordprocessingShape">
                  <wps:wsp>
                    <wps:cNvSpPr txBox="1"/>
                    <wps:spPr>
                      <a:xfrm>
                        <a:off x="0" y="0"/>
                        <a:ext cx="163195" cy="309245"/>
                      </a:xfrm>
                      <a:prstGeom prst="rect">
                        <a:avLst/>
                      </a:prstGeom>
                      <a:noFill/>
                      <a:ln w="9525">
                        <a:noFill/>
                      </a:ln>
                    </wps:spPr>
                    <wps:txbx>
                      <w:txbxContent>
                        <w:p>
                          <w:pPr>
                            <w:pStyle w:val="5"/>
                            <w:spacing w:before="12"/>
                            <w:ind w:left="83"/>
                          </w:pPr>
                          <w:r>
                            <w:fldChar w:fldCharType="begin"/>
                          </w:r>
                          <w:r>
                            <w:rPr>
                              <w:w w:val="99"/>
                            </w:rPr>
                            <w:instrText xml:space="preserve"> PAGE </w:instrText>
                          </w:r>
                          <w:r>
                            <w:fldChar w:fldCharType="separate"/>
                          </w:r>
                          <w:r>
                            <w:t>4</w:t>
                          </w:r>
                          <w:r>
                            <w:fldChar w:fldCharType="end"/>
                          </w:r>
                        </w:p>
                      </w:txbxContent>
                    </wps:txbx>
                    <wps:bodyPr lIns="0" tIns="0" rIns="0" bIns="0" upright="1"/>
                  </wps:wsp>
                </a:graphicData>
              </a:graphic>
            </wp:anchor>
          </w:drawing>
        </mc:Choice>
        <mc:Fallback>
          <w:pict>
            <v:shape id="Text Box 5" o:spid="_x0000_s1026" o:spt="202" type="#_x0000_t202" style="position:absolute;left:0pt;margin-top:738.55pt;height:24.35pt;width:12.85pt;mso-position-horizontal:center;mso-position-horizontal-relative:margin;mso-position-vertical-relative:page;z-index:503249920;mso-width-relative:page;mso-height-relative:page;" filled="f" stroked="f" coordsize="21600,21600" o:gfxdata="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fN3oXNgAAAAJAQAADwAAAAAAAAABACAAAAAi&#10;AAAAZHJzL2Rvd25yZXYueG1sUEsBAhQAFAAAAAgAh07iQLIEIlqYAQAALAMAAA4AAAAAAAAAAQAg&#10;AAAAJwEAAGRycy9lMm9Eb2MueG1sUEsFBgAAAAAGAAYAWQEAADEFAAAAAA==&#10;">
              <v:fill on="f" focussize="0,0"/>
              <v:stroke on="f"/>
              <v:imagedata o:title=""/>
              <o:lock v:ext="edit" aspectratio="f"/>
              <v:textbox inset="0mm,0mm,0mm,0mm">
                <w:txbxContent>
                  <w:p>
                    <w:pPr>
                      <w:pStyle w:val="5"/>
                      <w:spacing w:before="12"/>
                      <w:ind w:left="83"/>
                    </w:pPr>
                    <w:r>
                      <w:fldChar w:fldCharType="begin"/>
                    </w:r>
                    <w:r>
                      <w:rPr>
                        <w:w w:val="99"/>
                      </w:rPr>
                      <w:instrText xml:space="preserve"> PAGE </w:instrText>
                    </w:r>
                    <w:r>
                      <w:fldChar w:fldCharType="separate"/>
                    </w:r>
                    <w:r>
                      <w:t>4</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rPr>
        <w:sz w:val="24"/>
      </w:rPr>
      <mc:AlternateContent>
        <mc:Choice Requires="wps">
          <w:drawing>
            <wp:anchor distT="0" distB="0" distL="114300" distR="114300" simplePos="0" relativeHeight="503256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5</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503256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4OaIE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R86sMNjRi+oj+0Q9gwr4dC4s4bZ3cIw99PAd9QHKNHZfe5NuDMRgB9KXG7opm0xB&#10;i/liMYVJwjY+kL94DXc+xM+KDEtCyT3Wl1EV512Ig+vokqpZ2rZa5xVqy7qS373/M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UeDmiBAIAABQEAAAOAAAAAAAAAAEAIAAAAB8BAABkcnMvZTJv&#10;RG9jLnhtbFBLBQYAAAAABgAGAFkBAACVBQAAAAA=&#10;">
              <v:fill on="f" focussize="0,0"/>
              <v:stroke on="f" weight="0.5pt"/>
              <v:imagedata o:title=""/>
              <o:lock v:ext="edit" aspectratio="f"/>
              <v:textbox inset="0mm,0mm,0mm,0mm" style="mso-fit-shape-to-text:t;">
                <w:txbxContent>
                  <w:p>
                    <w:pPr>
                      <w:pStyle w:val="6"/>
                      <w:rPr>
                        <w:lang w:val="en-US"/>
                      </w:rPr>
                    </w:pPr>
                    <w:r>
                      <w:rPr>
                        <w:lang w:val="en-US"/>
                      </w:rPr>
                      <w:fldChar w:fldCharType="begin"/>
                    </w:r>
                    <w:r>
                      <w:rPr>
                        <w:lang w:val="en-US"/>
                      </w:rPr>
                      <w:instrText xml:space="preserve"> PAGE  \* MERGEFORMAT </w:instrText>
                    </w:r>
                    <w:r>
                      <w:rPr>
                        <w:lang w:val="en-US"/>
                      </w:rPr>
                      <w:fldChar w:fldCharType="separate"/>
                    </w:r>
                    <w:r>
                      <w:rPr>
                        <w:lang w:val="en-US"/>
                      </w:rPr>
                      <w:t>5</w:t>
                    </w:r>
                    <w:r>
                      <w:rPr>
                        <w:lang w:val="en-US"/>
                      </w:rPr>
                      <w:fldChar w:fldCharType="end"/>
                    </w:r>
                  </w:p>
                </w:txbxContent>
              </v:textbox>
            </v:shape>
          </w:pict>
        </mc:Fallback>
      </mc:AlternateContent>
    </w:r>
    <w:r>
      <mc:AlternateContent>
        <mc:Choice Requires="wps">
          <w:drawing>
            <wp:anchor distT="0" distB="0" distL="114300" distR="114300" simplePos="0" relativeHeight="503249920" behindDoc="1" locked="0" layoutInCell="1" allowOverlap="1">
              <wp:simplePos x="0" y="0"/>
              <wp:positionH relativeFrom="page">
                <wp:posOffset>3822065</wp:posOffset>
              </wp:positionH>
              <wp:positionV relativeFrom="page">
                <wp:posOffset>9472930</wp:posOffset>
              </wp:positionV>
              <wp:extent cx="110490" cy="196215"/>
              <wp:effectExtent l="0" t="0" r="0" b="0"/>
              <wp:wrapNone/>
              <wp:docPr id="68" name="Text Box 6"/>
              <wp:cNvGraphicFramePr/>
              <a:graphic xmlns:a="http://schemas.openxmlformats.org/drawingml/2006/main">
                <a:graphicData uri="http://schemas.microsoft.com/office/word/2010/wordprocessingShape">
                  <wps:wsp>
                    <wps:cNvSpPr txBox="1"/>
                    <wps:spPr>
                      <a:xfrm>
                        <a:off x="0" y="0"/>
                        <a:ext cx="110490" cy="196215"/>
                      </a:xfrm>
                      <a:prstGeom prst="rect">
                        <a:avLst/>
                      </a:prstGeom>
                      <a:noFill/>
                      <a:ln w="9525">
                        <a:noFill/>
                      </a:ln>
                    </wps:spPr>
                    <wps:txbx>
                      <w:txbxContent>
                        <w:p>
                          <w:pPr>
                            <w:pStyle w:val="5"/>
                            <w:spacing w:before="12"/>
                            <w:ind w:left="20"/>
                          </w:pPr>
                          <w:r>
                            <w:rPr>
                              <w:w w:val="99"/>
                            </w:rPr>
                            <w:t>5</w:t>
                          </w:r>
                        </w:p>
                      </w:txbxContent>
                    </wps:txbx>
                    <wps:bodyPr lIns="0" tIns="0" rIns="0" bIns="0" upright="1"/>
                  </wps:wsp>
                </a:graphicData>
              </a:graphic>
            </wp:anchor>
          </w:drawing>
        </mc:Choice>
        <mc:Fallback>
          <w:pict>
            <v:shape id="Text Box 6" o:spid="_x0000_s1026" o:spt="202" type="#_x0000_t202" style="position:absolute;left:0pt;margin-left:300.95pt;margin-top:745.9pt;height:15.45pt;width:8.7pt;mso-position-horizontal-relative:page;mso-position-vertical-relative:page;z-index:-66560;mso-width-relative:page;mso-height-relative:page;" filled="f" stroked="f" coordsize="21600,21600" o:gfxdata="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rOfudoAAAANAQAADwAAAAAAAAABACAAAAAi&#10;AAAAZHJzL2Rvd25yZXYueG1sUEsBAhQAFAAAAAgAh07iQCe0RDGWAQAALAMAAA4AAAAAAAAAAQAg&#10;AAAAKQEAAGRycy9lMm9Eb2MueG1sUEsFBgAAAAAGAAYAWQEAADEFAAAAAA==&#10;">
              <v:fill on="f" focussize="0,0"/>
              <v:stroke on="f"/>
              <v:imagedata o:title=""/>
              <o:lock v:ext="edit" aspectratio="f"/>
              <v:textbox inset="0mm,0mm,0mm,0mm">
                <w:txbxContent>
                  <w:p>
                    <w:pPr>
                      <w:pStyle w:val="5"/>
                      <w:spacing w:before="12"/>
                      <w:ind w:left="20"/>
                    </w:pPr>
                    <w:r>
                      <w:rPr>
                        <w:w w:val="99"/>
                      </w:rPr>
                      <w:t>5</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2"/>
      <w:numFmt w:val="decimal"/>
      <w:lvlText w:val="%1."/>
      <w:lvlJc w:val="left"/>
      <w:pPr>
        <w:ind w:left="1926" w:hanging="267"/>
        <w:jc w:val="left"/>
      </w:pPr>
      <w:rPr>
        <w:rFonts w:hint="default" w:ascii="Arial" w:hAnsi="Arial" w:eastAsia="Arial" w:cs="Arial"/>
        <w:w w:val="99"/>
        <w:sz w:val="24"/>
        <w:szCs w:val="24"/>
      </w:rPr>
    </w:lvl>
    <w:lvl w:ilvl="1" w:tentative="0">
      <w:start w:val="0"/>
      <w:numFmt w:val="bullet"/>
      <w:lvlText w:val="•"/>
      <w:lvlJc w:val="left"/>
      <w:pPr>
        <w:ind w:left="2697" w:hanging="267"/>
      </w:pPr>
      <w:rPr>
        <w:rFonts w:hint="default"/>
      </w:rPr>
    </w:lvl>
    <w:lvl w:ilvl="2" w:tentative="0">
      <w:start w:val="0"/>
      <w:numFmt w:val="bullet"/>
      <w:lvlText w:val="•"/>
      <w:lvlJc w:val="left"/>
      <w:pPr>
        <w:ind w:left="3475" w:hanging="267"/>
      </w:pPr>
      <w:rPr>
        <w:rFonts w:hint="default"/>
      </w:rPr>
    </w:lvl>
    <w:lvl w:ilvl="3" w:tentative="0">
      <w:start w:val="0"/>
      <w:numFmt w:val="bullet"/>
      <w:lvlText w:val="•"/>
      <w:lvlJc w:val="left"/>
      <w:pPr>
        <w:ind w:left="4253" w:hanging="267"/>
      </w:pPr>
      <w:rPr>
        <w:rFonts w:hint="default"/>
      </w:rPr>
    </w:lvl>
    <w:lvl w:ilvl="4" w:tentative="0">
      <w:start w:val="0"/>
      <w:numFmt w:val="bullet"/>
      <w:lvlText w:val="•"/>
      <w:lvlJc w:val="left"/>
      <w:pPr>
        <w:ind w:left="5031" w:hanging="267"/>
      </w:pPr>
      <w:rPr>
        <w:rFonts w:hint="default"/>
      </w:rPr>
    </w:lvl>
    <w:lvl w:ilvl="5" w:tentative="0">
      <w:start w:val="0"/>
      <w:numFmt w:val="bullet"/>
      <w:lvlText w:val="•"/>
      <w:lvlJc w:val="left"/>
      <w:pPr>
        <w:ind w:left="5809" w:hanging="267"/>
      </w:pPr>
      <w:rPr>
        <w:rFonts w:hint="default"/>
      </w:rPr>
    </w:lvl>
    <w:lvl w:ilvl="6" w:tentative="0">
      <w:start w:val="0"/>
      <w:numFmt w:val="bullet"/>
      <w:lvlText w:val="•"/>
      <w:lvlJc w:val="left"/>
      <w:pPr>
        <w:ind w:left="6587" w:hanging="267"/>
      </w:pPr>
      <w:rPr>
        <w:rFonts w:hint="default"/>
      </w:rPr>
    </w:lvl>
    <w:lvl w:ilvl="7" w:tentative="0">
      <w:start w:val="0"/>
      <w:numFmt w:val="bullet"/>
      <w:lvlText w:val="•"/>
      <w:lvlJc w:val="left"/>
      <w:pPr>
        <w:ind w:left="7365" w:hanging="267"/>
      </w:pPr>
      <w:rPr>
        <w:rFonts w:hint="default"/>
      </w:rPr>
    </w:lvl>
    <w:lvl w:ilvl="8" w:tentative="0">
      <w:start w:val="0"/>
      <w:numFmt w:val="bullet"/>
      <w:lvlText w:val="•"/>
      <w:lvlJc w:val="left"/>
      <w:pPr>
        <w:ind w:left="8143" w:hanging="267"/>
      </w:pPr>
      <w:rPr>
        <w:rFonts w:hint="default"/>
      </w:rPr>
    </w:lvl>
  </w:abstractNum>
  <w:abstractNum w:abstractNumId="1">
    <w:nsid w:val="BF205925"/>
    <w:multiLevelType w:val="multilevel"/>
    <w:tmpl w:val="BF205925"/>
    <w:lvl w:ilvl="0" w:tentative="0">
      <w:start w:val="3"/>
      <w:numFmt w:val="decimal"/>
      <w:lvlText w:val="%1"/>
      <w:lvlJc w:val="left"/>
      <w:pPr>
        <w:ind w:left="927" w:hanging="403"/>
        <w:jc w:val="left"/>
      </w:pPr>
      <w:rPr>
        <w:rFonts w:hint="default"/>
      </w:rPr>
    </w:lvl>
    <w:lvl w:ilvl="1" w:tentative="0">
      <w:start w:val="2"/>
      <w:numFmt w:val="decimal"/>
      <w:lvlText w:val="%1.%2"/>
      <w:lvlJc w:val="left"/>
      <w:pPr>
        <w:ind w:left="927" w:hanging="403"/>
        <w:jc w:val="left"/>
      </w:pPr>
      <w:rPr>
        <w:rFonts w:hint="default" w:ascii="Arial" w:hAnsi="Arial" w:eastAsia="Arial" w:cs="Arial"/>
        <w:b/>
        <w:bCs/>
        <w:w w:val="99"/>
        <w:sz w:val="24"/>
        <w:szCs w:val="24"/>
      </w:rPr>
    </w:lvl>
    <w:lvl w:ilvl="2" w:tentative="0">
      <w:start w:val="1"/>
      <w:numFmt w:val="decimal"/>
      <w:lvlText w:val="%1.%2.%3"/>
      <w:lvlJc w:val="left"/>
      <w:pPr>
        <w:ind w:left="1126" w:hanging="602"/>
        <w:jc w:val="left"/>
      </w:pPr>
      <w:rPr>
        <w:rFonts w:hint="default" w:ascii="Arial" w:hAnsi="Arial" w:eastAsia="Arial" w:cs="Arial"/>
        <w:b/>
        <w:bCs/>
        <w:spacing w:val="-2"/>
        <w:w w:val="99"/>
        <w:sz w:val="24"/>
        <w:szCs w:val="24"/>
      </w:rPr>
    </w:lvl>
    <w:lvl w:ilvl="3" w:tentative="0">
      <w:start w:val="0"/>
      <w:numFmt w:val="bullet"/>
      <w:lvlText w:val="•"/>
      <w:lvlJc w:val="left"/>
      <w:pPr>
        <w:ind w:left="3026" w:hanging="602"/>
      </w:pPr>
      <w:rPr>
        <w:rFonts w:hint="default"/>
      </w:rPr>
    </w:lvl>
    <w:lvl w:ilvl="4" w:tentative="0">
      <w:start w:val="0"/>
      <w:numFmt w:val="bullet"/>
      <w:lvlText w:val="•"/>
      <w:lvlJc w:val="left"/>
      <w:pPr>
        <w:ind w:left="3979" w:hanging="602"/>
      </w:pPr>
      <w:rPr>
        <w:rFonts w:hint="default"/>
      </w:rPr>
    </w:lvl>
    <w:lvl w:ilvl="5" w:tentative="0">
      <w:start w:val="0"/>
      <w:numFmt w:val="bullet"/>
      <w:lvlText w:val="•"/>
      <w:lvlJc w:val="left"/>
      <w:pPr>
        <w:ind w:left="4932" w:hanging="602"/>
      </w:pPr>
      <w:rPr>
        <w:rFonts w:hint="default"/>
      </w:rPr>
    </w:lvl>
    <w:lvl w:ilvl="6" w:tentative="0">
      <w:start w:val="0"/>
      <w:numFmt w:val="bullet"/>
      <w:lvlText w:val="•"/>
      <w:lvlJc w:val="left"/>
      <w:pPr>
        <w:ind w:left="5886" w:hanging="602"/>
      </w:pPr>
      <w:rPr>
        <w:rFonts w:hint="default"/>
      </w:rPr>
    </w:lvl>
    <w:lvl w:ilvl="7" w:tentative="0">
      <w:start w:val="0"/>
      <w:numFmt w:val="bullet"/>
      <w:lvlText w:val="•"/>
      <w:lvlJc w:val="left"/>
      <w:pPr>
        <w:ind w:left="6839" w:hanging="602"/>
      </w:pPr>
      <w:rPr>
        <w:rFonts w:hint="default"/>
      </w:rPr>
    </w:lvl>
    <w:lvl w:ilvl="8" w:tentative="0">
      <w:start w:val="0"/>
      <w:numFmt w:val="bullet"/>
      <w:lvlText w:val="•"/>
      <w:lvlJc w:val="left"/>
      <w:pPr>
        <w:ind w:left="7792" w:hanging="602"/>
      </w:pPr>
      <w:rPr>
        <w:rFonts w:hint="default"/>
      </w:rPr>
    </w:lvl>
  </w:abstractNum>
  <w:abstractNum w:abstractNumId="2">
    <w:nsid w:val="CF092B84"/>
    <w:multiLevelType w:val="multilevel"/>
    <w:tmpl w:val="CF092B84"/>
    <w:lvl w:ilvl="0" w:tentative="0">
      <w:start w:val="2"/>
      <w:numFmt w:val="decimal"/>
      <w:lvlText w:val="%1"/>
      <w:lvlJc w:val="left"/>
      <w:pPr>
        <w:ind w:left="927" w:hanging="403"/>
        <w:jc w:val="left"/>
      </w:pPr>
      <w:rPr>
        <w:rFonts w:hint="default"/>
      </w:rPr>
    </w:lvl>
    <w:lvl w:ilvl="1" w:tentative="0">
      <w:start w:val="1"/>
      <w:numFmt w:val="decimal"/>
      <w:lvlText w:val="%1.%2"/>
      <w:lvlJc w:val="left"/>
      <w:pPr>
        <w:ind w:left="927" w:hanging="403"/>
        <w:jc w:val="left"/>
      </w:pPr>
      <w:rPr>
        <w:rFonts w:hint="default" w:ascii="Arial" w:hAnsi="Arial" w:eastAsia="Arial" w:cs="Arial"/>
        <w:b/>
        <w:bCs/>
        <w:w w:val="99"/>
        <w:sz w:val="24"/>
        <w:szCs w:val="24"/>
      </w:rPr>
    </w:lvl>
    <w:lvl w:ilvl="2" w:tentative="0">
      <w:start w:val="0"/>
      <w:numFmt w:val="bullet"/>
      <w:lvlText w:val="•"/>
      <w:lvlJc w:val="left"/>
      <w:pPr>
        <w:ind w:left="2675" w:hanging="403"/>
      </w:pPr>
      <w:rPr>
        <w:rFonts w:hint="default"/>
      </w:rPr>
    </w:lvl>
    <w:lvl w:ilvl="3" w:tentative="0">
      <w:start w:val="0"/>
      <w:numFmt w:val="bullet"/>
      <w:lvlText w:val="•"/>
      <w:lvlJc w:val="left"/>
      <w:pPr>
        <w:ind w:left="3553" w:hanging="403"/>
      </w:pPr>
      <w:rPr>
        <w:rFonts w:hint="default"/>
      </w:rPr>
    </w:lvl>
    <w:lvl w:ilvl="4" w:tentative="0">
      <w:start w:val="0"/>
      <w:numFmt w:val="bullet"/>
      <w:lvlText w:val="•"/>
      <w:lvlJc w:val="left"/>
      <w:pPr>
        <w:ind w:left="4431" w:hanging="403"/>
      </w:pPr>
      <w:rPr>
        <w:rFonts w:hint="default"/>
      </w:rPr>
    </w:lvl>
    <w:lvl w:ilvl="5" w:tentative="0">
      <w:start w:val="0"/>
      <w:numFmt w:val="bullet"/>
      <w:lvlText w:val="•"/>
      <w:lvlJc w:val="left"/>
      <w:pPr>
        <w:ind w:left="5309" w:hanging="403"/>
      </w:pPr>
      <w:rPr>
        <w:rFonts w:hint="default"/>
      </w:rPr>
    </w:lvl>
    <w:lvl w:ilvl="6" w:tentative="0">
      <w:start w:val="0"/>
      <w:numFmt w:val="bullet"/>
      <w:lvlText w:val="•"/>
      <w:lvlJc w:val="left"/>
      <w:pPr>
        <w:ind w:left="6187" w:hanging="403"/>
      </w:pPr>
      <w:rPr>
        <w:rFonts w:hint="default"/>
      </w:rPr>
    </w:lvl>
    <w:lvl w:ilvl="7" w:tentative="0">
      <w:start w:val="0"/>
      <w:numFmt w:val="bullet"/>
      <w:lvlText w:val="•"/>
      <w:lvlJc w:val="left"/>
      <w:pPr>
        <w:ind w:left="7065" w:hanging="403"/>
      </w:pPr>
      <w:rPr>
        <w:rFonts w:hint="default"/>
      </w:rPr>
    </w:lvl>
    <w:lvl w:ilvl="8" w:tentative="0">
      <w:start w:val="0"/>
      <w:numFmt w:val="bullet"/>
      <w:lvlText w:val="•"/>
      <w:lvlJc w:val="left"/>
      <w:pPr>
        <w:ind w:left="7943" w:hanging="403"/>
      </w:pPr>
      <w:rPr>
        <w:rFonts w:hint="default"/>
      </w:rPr>
    </w:lvl>
  </w:abstractNum>
  <w:abstractNum w:abstractNumId="3">
    <w:nsid w:val="0053208E"/>
    <w:multiLevelType w:val="multilevel"/>
    <w:tmpl w:val="0053208E"/>
    <w:lvl w:ilvl="0" w:tentative="0">
      <w:start w:val="1"/>
      <w:numFmt w:val="decimal"/>
      <w:lvlText w:val="%1"/>
      <w:lvlJc w:val="left"/>
      <w:pPr>
        <w:ind w:left="544" w:hanging="401"/>
        <w:jc w:val="left"/>
      </w:pPr>
      <w:rPr>
        <w:rFonts w:hint="default"/>
      </w:rPr>
    </w:lvl>
    <w:lvl w:ilvl="1" w:tentative="0">
      <w:start w:val="1"/>
      <w:numFmt w:val="decimal"/>
      <w:lvlText w:val="%1.%2"/>
      <w:lvlJc w:val="left"/>
      <w:pPr>
        <w:ind w:left="544" w:hanging="401"/>
        <w:jc w:val="left"/>
      </w:pPr>
      <w:rPr>
        <w:rFonts w:hint="default"/>
        <w:b/>
        <w:bCs/>
        <w:w w:val="99"/>
      </w:rPr>
    </w:lvl>
    <w:lvl w:ilvl="2" w:tentative="0">
      <w:start w:val="0"/>
      <w:numFmt w:val="bullet"/>
      <w:lvlText w:val="•"/>
      <w:lvlJc w:val="left"/>
      <w:pPr>
        <w:ind w:left="2371" w:hanging="401"/>
      </w:pPr>
      <w:rPr>
        <w:rFonts w:hint="default"/>
      </w:rPr>
    </w:lvl>
    <w:lvl w:ilvl="3" w:tentative="0">
      <w:start w:val="0"/>
      <w:numFmt w:val="bullet"/>
      <w:lvlText w:val="•"/>
      <w:lvlJc w:val="left"/>
      <w:pPr>
        <w:ind w:left="3287" w:hanging="401"/>
      </w:pPr>
      <w:rPr>
        <w:rFonts w:hint="default"/>
      </w:rPr>
    </w:lvl>
    <w:lvl w:ilvl="4" w:tentative="0">
      <w:start w:val="0"/>
      <w:numFmt w:val="bullet"/>
      <w:lvlText w:val="•"/>
      <w:lvlJc w:val="left"/>
      <w:pPr>
        <w:ind w:left="4203" w:hanging="401"/>
      </w:pPr>
      <w:rPr>
        <w:rFonts w:hint="default"/>
      </w:rPr>
    </w:lvl>
    <w:lvl w:ilvl="5" w:tentative="0">
      <w:start w:val="0"/>
      <w:numFmt w:val="bullet"/>
      <w:lvlText w:val="•"/>
      <w:lvlJc w:val="left"/>
      <w:pPr>
        <w:ind w:left="5119" w:hanging="401"/>
      </w:pPr>
      <w:rPr>
        <w:rFonts w:hint="default"/>
      </w:rPr>
    </w:lvl>
    <w:lvl w:ilvl="6" w:tentative="0">
      <w:start w:val="0"/>
      <w:numFmt w:val="bullet"/>
      <w:lvlText w:val="•"/>
      <w:lvlJc w:val="left"/>
      <w:pPr>
        <w:ind w:left="6035" w:hanging="401"/>
      </w:pPr>
      <w:rPr>
        <w:rFonts w:hint="default"/>
      </w:rPr>
    </w:lvl>
    <w:lvl w:ilvl="7" w:tentative="0">
      <w:start w:val="0"/>
      <w:numFmt w:val="bullet"/>
      <w:lvlText w:val="•"/>
      <w:lvlJc w:val="left"/>
      <w:pPr>
        <w:ind w:left="6951" w:hanging="401"/>
      </w:pPr>
      <w:rPr>
        <w:rFonts w:hint="default"/>
      </w:rPr>
    </w:lvl>
    <w:lvl w:ilvl="8" w:tentative="0">
      <w:start w:val="0"/>
      <w:numFmt w:val="bullet"/>
      <w:lvlText w:val="•"/>
      <w:lvlJc w:val="left"/>
      <w:pPr>
        <w:ind w:left="7867" w:hanging="401"/>
      </w:pPr>
      <w:rPr>
        <w:rFonts w:hint="default"/>
      </w:rPr>
    </w:lvl>
  </w:abstractNum>
  <w:abstractNum w:abstractNumId="4">
    <w:nsid w:val="0248C179"/>
    <w:multiLevelType w:val="multilevel"/>
    <w:tmpl w:val="0248C179"/>
    <w:lvl w:ilvl="0" w:tentative="0">
      <w:start w:val="1"/>
      <w:numFmt w:val="decimal"/>
      <w:lvlText w:val="%1."/>
      <w:lvlJc w:val="left"/>
      <w:pPr>
        <w:ind w:left="520" w:hanging="269"/>
        <w:jc w:val="left"/>
      </w:pPr>
      <w:rPr>
        <w:rFonts w:hint="default"/>
        <w:w w:val="100"/>
        <w:u w:val="single" w:color="0000FF"/>
      </w:rPr>
    </w:lvl>
    <w:lvl w:ilvl="1" w:tentative="0">
      <w:start w:val="0"/>
      <w:numFmt w:val="bullet"/>
      <w:lvlText w:val="•"/>
      <w:lvlJc w:val="left"/>
      <w:pPr>
        <w:ind w:left="1437" w:hanging="269"/>
      </w:pPr>
      <w:rPr>
        <w:rFonts w:hint="default"/>
      </w:rPr>
    </w:lvl>
    <w:lvl w:ilvl="2" w:tentative="0">
      <w:start w:val="0"/>
      <w:numFmt w:val="bullet"/>
      <w:lvlText w:val="•"/>
      <w:lvlJc w:val="left"/>
      <w:pPr>
        <w:ind w:left="2355" w:hanging="269"/>
      </w:pPr>
      <w:rPr>
        <w:rFonts w:hint="default"/>
      </w:rPr>
    </w:lvl>
    <w:lvl w:ilvl="3" w:tentative="0">
      <w:start w:val="0"/>
      <w:numFmt w:val="bullet"/>
      <w:lvlText w:val="•"/>
      <w:lvlJc w:val="left"/>
      <w:pPr>
        <w:ind w:left="3273" w:hanging="269"/>
      </w:pPr>
      <w:rPr>
        <w:rFonts w:hint="default"/>
      </w:rPr>
    </w:lvl>
    <w:lvl w:ilvl="4" w:tentative="0">
      <w:start w:val="0"/>
      <w:numFmt w:val="bullet"/>
      <w:lvlText w:val="•"/>
      <w:lvlJc w:val="left"/>
      <w:pPr>
        <w:ind w:left="4191" w:hanging="269"/>
      </w:pPr>
      <w:rPr>
        <w:rFonts w:hint="default"/>
      </w:rPr>
    </w:lvl>
    <w:lvl w:ilvl="5" w:tentative="0">
      <w:start w:val="0"/>
      <w:numFmt w:val="bullet"/>
      <w:lvlText w:val="•"/>
      <w:lvlJc w:val="left"/>
      <w:pPr>
        <w:ind w:left="5109" w:hanging="269"/>
      </w:pPr>
      <w:rPr>
        <w:rFonts w:hint="default"/>
      </w:rPr>
    </w:lvl>
    <w:lvl w:ilvl="6" w:tentative="0">
      <w:start w:val="0"/>
      <w:numFmt w:val="bullet"/>
      <w:lvlText w:val="•"/>
      <w:lvlJc w:val="left"/>
      <w:pPr>
        <w:ind w:left="6027" w:hanging="269"/>
      </w:pPr>
      <w:rPr>
        <w:rFonts w:hint="default"/>
      </w:rPr>
    </w:lvl>
    <w:lvl w:ilvl="7" w:tentative="0">
      <w:start w:val="0"/>
      <w:numFmt w:val="bullet"/>
      <w:lvlText w:val="•"/>
      <w:lvlJc w:val="left"/>
      <w:pPr>
        <w:ind w:left="6945" w:hanging="269"/>
      </w:pPr>
      <w:rPr>
        <w:rFonts w:hint="default"/>
      </w:rPr>
    </w:lvl>
    <w:lvl w:ilvl="8" w:tentative="0">
      <w:start w:val="0"/>
      <w:numFmt w:val="bullet"/>
      <w:lvlText w:val="•"/>
      <w:lvlJc w:val="left"/>
      <w:pPr>
        <w:ind w:left="7863" w:hanging="269"/>
      </w:pPr>
      <w:rPr>
        <w:rFonts w:hint="default"/>
      </w:rPr>
    </w:lvl>
  </w:abstractNum>
  <w:abstractNum w:abstractNumId="5">
    <w:nsid w:val="03D62ECE"/>
    <w:multiLevelType w:val="multilevel"/>
    <w:tmpl w:val="03D62ECE"/>
    <w:lvl w:ilvl="0" w:tentative="0">
      <w:start w:val="2"/>
      <w:numFmt w:val="decimal"/>
      <w:lvlText w:val="%1."/>
      <w:lvlJc w:val="left"/>
      <w:pPr>
        <w:ind w:left="1926" w:hanging="267"/>
        <w:jc w:val="left"/>
      </w:pPr>
      <w:rPr>
        <w:rFonts w:hint="default" w:ascii="Arial" w:hAnsi="Arial" w:eastAsia="Arial" w:cs="Arial"/>
        <w:w w:val="100"/>
        <w:sz w:val="24"/>
        <w:szCs w:val="24"/>
      </w:rPr>
    </w:lvl>
    <w:lvl w:ilvl="1" w:tentative="0">
      <w:start w:val="0"/>
      <w:numFmt w:val="bullet"/>
      <w:lvlText w:val="•"/>
      <w:lvlJc w:val="left"/>
      <w:pPr>
        <w:ind w:left="2697" w:hanging="267"/>
      </w:pPr>
      <w:rPr>
        <w:rFonts w:hint="default"/>
      </w:rPr>
    </w:lvl>
    <w:lvl w:ilvl="2" w:tentative="0">
      <w:start w:val="0"/>
      <w:numFmt w:val="bullet"/>
      <w:lvlText w:val="•"/>
      <w:lvlJc w:val="left"/>
      <w:pPr>
        <w:ind w:left="3475" w:hanging="267"/>
      </w:pPr>
      <w:rPr>
        <w:rFonts w:hint="default"/>
      </w:rPr>
    </w:lvl>
    <w:lvl w:ilvl="3" w:tentative="0">
      <w:start w:val="0"/>
      <w:numFmt w:val="bullet"/>
      <w:lvlText w:val="•"/>
      <w:lvlJc w:val="left"/>
      <w:pPr>
        <w:ind w:left="4253" w:hanging="267"/>
      </w:pPr>
      <w:rPr>
        <w:rFonts w:hint="default"/>
      </w:rPr>
    </w:lvl>
    <w:lvl w:ilvl="4" w:tentative="0">
      <w:start w:val="0"/>
      <w:numFmt w:val="bullet"/>
      <w:lvlText w:val="•"/>
      <w:lvlJc w:val="left"/>
      <w:pPr>
        <w:ind w:left="5031" w:hanging="267"/>
      </w:pPr>
      <w:rPr>
        <w:rFonts w:hint="default"/>
      </w:rPr>
    </w:lvl>
    <w:lvl w:ilvl="5" w:tentative="0">
      <w:start w:val="0"/>
      <w:numFmt w:val="bullet"/>
      <w:lvlText w:val="•"/>
      <w:lvlJc w:val="left"/>
      <w:pPr>
        <w:ind w:left="5809" w:hanging="267"/>
      </w:pPr>
      <w:rPr>
        <w:rFonts w:hint="default"/>
      </w:rPr>
    </w:lvl>
    <w:lvl w:ilvl="6" w:tentative="0">
      <w:start w:val="0"/>
      <w:numFmt w:val="bullet"/>
      <w:lvlText w:val="•"/>
      <w:lvlJc w:val="left"/>
      <w:pPr>
        <w:ind w:left="6587" w:hanging="267"/>
      </w:pPr>
      <w:rPr>
        <w:rFonts w:hint="default"/>
      </w:rPr>
    </w:lvl>
    <w:lvl w:ilvl="7" w:tentative="0">
      <w:start w:val="0"/>
      <w:numFmt w:val="bullet"/>
      <w:lvlText w:val="•"/>
      <w:lvlJc w:val="left"/>
      <w:pPr>
        <w:ind w:left="7365" w:hanging="267"/>
      </w:pPr>
      <w:rPr>
        <w:rFonts w:hint="default"/>
      </w:rPr>
    </w:lvl>
    <w:lvl w:ilvl="8" w:tentative="0">
      <w:start w:val="0"/>
      <w:numFmt w:val="bullet"/>
      <w:lvlText w:val="•"/>
      <w:lvlJc w:val="left"/>
      <w:pPr>
        <w:ind w:left="8143" w:hanging="267"/>
      </w:pPr>
      <w:rPr>
        <w:rFonts w:hint="default"/>
      </w:rPr>
    </w:lvl>
  </w:abstractNum>
  <w:abstractNum w:abstractNumId="6">
    <w:nsid w:val="25B654F3"/>
    <w:multiLevelType w:val="multilevel"/>
    <w:tmpl w:val="25B654F3"/>
    <w:lvl w:ilvl="0" w:tentative="0">
      <w:start w:val="4"/>
      <w:numFmt w:val="decimal"/>
      <w:lvlText w:val="%1"/>
      <w:lvlJc w:val="left"/>
      <w:pPr>
        <w:ind w:left="973" w:hanging="468"/>
        <w:jc w:val="left"/>
      </w:pPr>
      <w:rPr>
        <w:rFonts w:hint="default"/>
      </w:rPr>
    </w:lvl>
    <w:lvl w:ilvl="1" w:tentative="0">
      <w:start w:val="1"/>
      <w:numFmt w:val="decimal"/>
      <w:lvlText w:val="%1.%2"/>
      <w:lvlJc w:val="left"/>
      <w:pPr>
        <w:ind w:left="973" w:hanging="468"/>
        <w:jc w:val="left"/>
      </w:pPr>
      <w:rPr>
        <w:rFonts w:hint="default" w:ascii="Arial" w:hAnsi="Arial" w:eastAsia="Arial" w:cs="Arial"/>
        <w:b/>
        <w:bCs/>
        <w:w w:val="100"/>
        <w:sz w:val="28"/>
        <w:szCs w:val="28"/>
      </w:rPr>
    </w:lvl>
    <w:lvl w:ilvl="2" w:tentative="0">
      <w:start w:val="1"/>
      <w:numFmt w:val="decimal"/>
      <w:lvlText w:val="%1.%2.%3"/>
      <w:lvlJc w:val="left"/>
      <w:pPr>
        <w:ind w:left="1383" w:hanging="703"/>
        <w:jc w:val="right"/>
      </w:pPr>
      <w:rPr>
        <w:rFonts w:hint="default" w:ascii="Arial" w:hAnsi="Arial" w:eastAsia="Arial" w:cs="Arial"/>
        <w:i/>
        <w:w w:val="100"/>
        <w:sz w:val="28"/>
        <w:szCs w:val="28"/>
      </w:rPr>
    </w:lvl>
    <w:lvl w:ilvl="3" w:tentative="0">
      <w:start w:val="0"/>
      <w:numFmt w:val="bullet"/>
      <w:lvlText w:val="•"/>
      <w:lvlJc w:val="left"/>
      <w:pPr>
        <w:ind w:left="3228" w:hanging="703"/>
      </w:pPr>
      <w:rPr>
        <w:rFonts w:hint="default"/>
      </w:rPr>
    </w:lvl>
    <w:lvl w:ilvl="4" w:tentative="0">
      <w:start w:val="0"/>
      <w:numFmt w:val="bullet"/>
      <w:lvlText w:val="•"/>
      <w:lvlJc w:val="left"/>
      <w:pPr>
        <w:ind w:left="4153" w:hanging="703"/>
      </w:pPr>
      <w:rPr>
        <w:rFonts w:hint="default"/>
      </w:rPr>
    </w:lvl>
    <w:lvl w:ilvl="5" w:tentative="0">
      <w:start w:val="0"/>
      <w:numFmt w:val="bullet"/>
      <w:lvlText w:val="•"/>
      <w:lvlJc w:val="left"/>
      <w:pPr>
        <w:ind w:left="5077" w:hanging="703"/>
      </w:pPr>
      <w:rPr>
        <w:rFonts w:hint="default"/>
      </w:rPr>
    </w:lvl>
    <w:lvl w:ilvl="6" w:tentative="0">
      <w:start w:val="0"/>
      <w:numFmt w:val="bullet"/>
      <w:lvlText w:val="•"/>
      <w:lvlJc w:val="left"/>
      <w:pPr>
        <w:ind w:left="6001" w:hanging="703"/>
      </w:pPr>
      <w:rPr>
        <w:rFonts w:hint="default"/>
      </w:rPr>
    </w:lvl>
    <w:lvl w:ilvl="7" w:tentative="0">
      <w:start w:val="0"/>
      <w:numFmt w:val="bullet"/>
      <w:lvlText w:val="•"/>
      <w:lvlJc w:val="left"/>
      <w:pPr>
        <w:ind w:left="6926" w:hanging="703"/>
      </w:pPr>
      <w:rPr>
        <w:rFonts w:hint="default"/>
      </w:rPr>
    </w:lvl>
    <w:lvl w:ilvl="8" w:tentative="0">
      <w:start w:val="0"/>
      <w:numFmt w:val="bullet"/>
      <w:lvlText w:val="•"/>
      <w:lvlJc w:val="left"/>
      <w:pPr>
        <w:ind w:left="7850" w:hanging="703"/>
      </w:pPr>
      <w:rPr>
        <w:rFonts w:hint="default"/>
      </w:rPr>
    </w:lvl>
  </w:abstractNum>
  <w:abstractNum w:abstractNumId="7">
    <w:nsid w:val="59ADCABA"/>
    <w:multiLevelType w:val="multilevel"/>
    <w:tmpl w:val="59ADCABA"/>
    <w:lvl w:ilvl="0" w:tentative="0">
      <w:start w:val="3"/>
      <w:numFmt w:val="decimal"/>
      <w:lvlText w:val="%1."/>
      <w:lvlJc w:val="left"/>
      <w:pPr>
        <w:ind w:left="520" w:hanging="269"/>
        <w:jc w:val="left"/>
      </w:pPr>
      <w:rPr>
        <w:rFonts w:hint="default" w:ascii="Arial" w:hAnsi="Arial" w:eastAsia="Arial" w:cs="Arial"/>
        <w:w w:val="100"/>
        <w:sz w:val="24"/>
        <w:szCs w:val="24"/>
      </w:rPr>
    </w:lvl>
    <w:lvl w:ilvl="1" w:tentative="0">
      <w:start w:val="1"/>
      <w:numFmt w:val="decimal"/>
      <w:lvlText w:val="%1.%2"/>
      <w:lvlJc w:val="left"/>
      <w:pPr>
        <w:ind w:left="927" w:hanging="403"/>
        <w:jc w:val="left"/>
      </w:pPr>
      <w:rPr>
        <w:rFonts w:hint="default" w:ascii="Arial" w:hAnsi="Arial" w:eastAsia="Arial" w:cs="Arial"/>
        <w:b/>
        <w:bCs/>
        <w:w w:val="99"/>
        <w:sz w:val="24"/>
        <w:szCs w:val="24"/>
      </w:rPr>
    </w:lvl>
    <w:lvl w:ilvl="2" w:tentative="0">
      <w:start w:val="1"/>
      <w:numFmt w:val="decimal"/>
      <w:lvlText w:val="%1.%2.%3"/>
      <w:lvlJc w:val="left"/>
      <w:pPr>
        <w:ind w:left="534" w:hanging="600"/>
        <w:jc w:val="left"/>
      </w:pPr>
      <w:rPr>
        <w:rFonts w:hint="default" w:ascii="Arial" w:hAnsi="Arial" w:eastAsia="Arial" w:cs="Arial"/>
        <w:b/>
        <w:bCs/>
        <w:spacing w:val="-2"/>
        <w:w w:val="99"/>
        <w:sz w:val="24"/>
        <w:szCs w:val="24"/>
      </w:rPr>
    </w:lvl>
    <w:lvl w:ilvl="3" w:tentative="0">
      <w:start w:val="0"/>
      <w:numFmt w:val="bullet"/>
      <w:lvlText w:val="•"/>
      <w:lvlJc w:val="left"/>
      <w:pPr>
        <w:ind w:left="2017" w:hanging="600"/>
      </w:pPr>
      <w:rPr>
        <w:rFonts w:hint="default"/>
      </w:rPr>
    </w:lvl>
    <w:lvl w:ilvl="4" w:tentative="0">
      <w:start w:val="0"/>
      <w:numFmt w:val="bullet"/>
      <w:lvlText w:val="•"/>
      <w:lvlJc w:val="left"/>
      <w:pPr>
        <w:ind w:left="3114" w:hanging="600"/>
      </w:pPr>
      <w:rPr>
        <w:rFonts w:hint="default"/>
      </w:rPr>
    </w:lvl>
    <w:lvl w:ilvl="5" w:tentative="0">
      <w:start w:val="0"/>
      <w:numFmt w:val="bullet"/>
      <w:lvlText w:val="•"/>
      <w:lvlJc w:val="left"/>
      <w:pPr>
        <w:ind w:left="4212" w:hanging="600"/>
      </w:pPr>
      <w:rPr>
        <w:rFonts w:hint="default"/>
      </w:rPr>
    </w:lvl>
    <w:lvl w:ilvl="6" w:tentative="0">
      <w:start w:val="0"/>
      <w:numFmt w:val="bullet"/>
      <w:lvlText w:val="•"/>
      <w:lvlJc w:val="left"/>
      <w:pPr>
        <w:ind w:left="5309" w:hanging="600"/>
      </w:pPr>
      <w:rPr>
        <w:rFonts w:hint="default"/>
      </w:rPr>
    </w:lvl>
    <w:lvl w:ilvl="7" w:tentative="0">
      <w:start w:val="0"/>
      <w:numFmt w:val="bullet"/>
      <w:lvlText w:val="•"/>
      <w:lvlJc w:val="left"/>
      <w:pPr>
        <w:ind w:left="6407" w:hanging="600"/>
      </w:pPr>
      <w:rPr>
        <w:rFonts w:hint="default"/>
      </w:rPr>
    </w:lvl>
    <w:lvl w:ilvl="8" w:tentative="0">
      <w:start w:val="0"/>
      <w:numFmt w:val="bullet"/>
      <w:lvlText w:val="•"/>
      <w:lvlJc w:val="left"/>
      <w:pPr>
        <w:ind w:left="7504" w:hanging="600"/>
      </w:pPr>
      <w:rPr>
        <w:rFonts w:hint="default"/>
      </w:rPr>
    </w:lvl>
  </w:abstractNum>
  <w:abstractNum w:abstractNumId="8">
    <w:nsid w:val="72183CF9"/>
    <w:multiLevelType w:val="multilevel"/>
    <w:tmpl w:val="72183CF9"/>
    <w:lvl w:ilvl="0" w:tentative="0">
      <w:start w:val="4"/>
      <w:numFmt w:val="decimal"/>
      <w:lvlText w:val="%1"/>
      <w:lvlJc w:val="left"/>
      <w:pPr>
        <w:ind w:left="927" w:hanging="403"/>
        <w:jc w:val="left"/>
      </w:pPr>
      <w:rPr>
        <w:rFonts w:hint="default"/>
      </w:rPr>
    </w:lvl>
    <w:lvl w:ilvl="1" w:tentative="0">
      <w:start w:val="2"/>
      <w:numFmt w:val="decimal"/>
      <w:lvlText w:val="%1.%2"/>
      <w:lvlJc w:val="left"/>
      <w:pPr>
        <w:ind w:left="927" w:hanging="403"/>
        <w:jc w:val="left"/>
      </w:pPr>
      <w:rPr>
        <w:rFonts w:hint="default" w:ascii="Arial" w:hAnsi="Arial" w:eastAsia="Arial" w:cs="Arial"/>
        <w:b/>
        <w:bCs/>
        <w:w w:val="99"/>
        <w:sz w:val="24"/>
        <w:szCs w:val="24"/>
      </w:rPr>
    </w:lvl>
    <w:lvl w:ilvl="2" w:tentative="0">
      <w:start w:val="1"/>
      <w:numFmt w:val="decimal"/>
      <w:lvlText w:val="%1.%2.%3"/>
      <w:lvlJc w:val="left"/>
      <w:pPr>
        <w:ind w:left="1122" w:hanging="603"/>
        <w:jc w:val="left"/>
      </w:pPr>
      <w:rPr>
        <w:rFonts w:hint="default" w:ascii="Arial" w:hAnsi="Arial" w:eastAsia="Arial" w:cs="Arial"/>
        <w:i/>
        <w:spacing w:val="-2"/>
        <w:w w:val="99"/>
        <w:sz w:val="24"/>
        <w:szCs w:val="24"/>
      </w:rPr>
    </w:lvl>
    <w:lvl w:ilvl="3" w:tentative="0">
      <w:start w:val="0"/>
      <w:numFmt w:val="bullet"/>
      <w:lvlText w:val="•"/>
      <w:lvlJc w:val="left"/>
      <w:pPr>
        <w:ind w:left="2209" w:hanging="603"/>
      </w:pPr>
      <w:rPr>
        <w:rFonts w:hint="default"/>
      </w:rPr>
    </w:lvl>
    <w:lvl w:ilvl="4" w:tentative="0">
      <w:start w:val="0"/>
      <w:numFmt w:val="bullet"/>
      <w:lvlText w:val="•"/>
      <w:lvlJc w:val="left"/>
      <w:pPr>
        <w:ind w:left="3279" w:hanging="603"/>
      </w:pPr>
      <w:rPr>
        <w:rFonts w:hint="default"/>
      </w:rPr>
    </w:lvl>
    <w:lvl w:ilvl="5" w:tentative="0">
      <w:start w:val="0"/>
      <w:numFmt w:val="bullet"/>
      <w:lvlText w:val="•"/>
      <w:lvlJc w:val="left"/>
      <w:pPr>
        <w:ind w:left="4349" w:hanging="603"/>
      </w:pPr>
      <w:rPr>
        <w:rFonts w:hint="default"/>
      </w:rPr>
    </w:lvl>
    <w:lvl w:ilvl="6" w:tentative="0">
      <w:start w:val="0"/>
      <w:numFmt w:val="bullet"/>
      <w:lvlText w:val="•"/>
      <w:lvlJc w:val="left"/>
      <w:pPr>
        <w:ind w:left="5419" w:hanging="603"/>
      </w:pPr>
      <w:rPr>
        <w:rFonts w:hint="default"/>
      </w:rPr>
    </w:lvl>
    <w:lvl w:ilvl="7" w:tentative="0">
      <w:start w:val="0"/>
      <w:numFmt w:val="bullet"/>
      <w:lvlText w:val="•"/>
      <w:lvlJc w:val="left"/>
      <w:pPr>
        <w:ind w:left="6489" w:hanging="603"/>
      </w:pPr>
      <w:rPr>
        <w:rFonts w:hint="default"/>
      </w:rPr>
    </w:lvl>
    <w:lvl w:ilvl="8" w:tentative="0">
      <w:start w:val="0"/>
      <w:numFmt w:val="bullet"/>
      <w:lvlText w:val="•"/>
      <w:lvlJc w:val="left"/>
      <w:pPr>
        <w:ind w:left="7559" w:hanging="603"/>
      </w:pPr>
      <w:rPr>
        <w:rFonts w:hint="default"/>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ED77689"/>
    <w:rsid w:val="2840065E"/>
    <w:rsid w:val="5891167C"/>
    <w:rsid w:val="5E9826C1"/>
    <w:rsid w:val="63707AC6"/>
    <w:rsid w:val="6D532B77"/>
    <w:rsid w:val="70075868"/>
    <w:rsid w:val="73842F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spacing w:before="67"/>
      <w:ind w:left="732"/>
      <w:jc w:val="center"/>
      <w:outlineLvl w:val="1"/>
    </w:pPr>
    <w:rPr>
      <w:rFonts w:ascii="Arial" w:hAnsi="Arial" w:eastAsia="Arial" w:cs="Arial"/>
      <w:b/>
      <w:bCs/>
      <w:sz w:val="28"/>
      <w:szCs w:val="28"/>
    </w:rPr>
  </w:style>
  <w:style w:type="paragraph" w:styleId="3">
    <w:name w:val="heading 2"/>
    <w:basedOn w:val="1"/>
    <w:next w:val="1"/>
    <w:qFormat/>
    <w:uiPriority w:val="1"/>
    <w:pPr>
      <w:spacing w:before="67"/>
      <w:ind w:left="1209" w:hanging="703"/>
      <w:outlineLvl w:val="2"/>
    </w:pPr>
    <w:rPr>
      <w:rFonts w:ascii="Arial" w:hAnsi="Arial" w:eastAsia="Arial" w:cs="Arial"/>
      <w:i/>
      <w:sz w:val="28"/>
      <w:szCs w:val="28"/>
    </w:rPr>
  </w:style>
  <w:style w:type="paragraph" w:styleId="4">
    <w:name w:val="heading 3"/>
    <w:basedOn w:val="1"/>
    <w:next w:val="1"/>
    <w:qFormat/>
    <w:uiPriority w:val="1"/>
    <w:pPr>
      <w:ind w:left="927"/>
      <w:outlineLvl w:val="3"/>
    </w:pPr>
    <w:rPr>
      <w:rFonts w:ascii="Arial" w:hAnsi="Arial" w:eastAsia="Arial" w:cs="Arial"/>
      <w:b/>
      <w:bCs/>
      <w:sz w:val="24"/>
      <w:szCs w:val="24"/>
    </w:rPr>
  </w:style>
  <w:style w:type="character" w:default="1" w:styleId="8">
    <w:name w:val="Default Paragraph Font"/>
    <w:semiHidden/>
    <w:unhideWhenUsed/>
    <w:qFormat/>
    <w:uiPriority w:val="1"/>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1"/>
    <w:rPr>
      <w:rFonts w:ascii="Arial" w:hAnsi="Arial" w:eastAsia="Arial" w:cs="Arial"/>
      <w:sz w:val="24"/>
      <w:szCs w:val="24"/>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9">
    <w:name w:val="FollowedHyperlink"/>
    <w:basedOn w:val="8"/>
    <w:qFormat/>
    <w:uiPriority w:val="0"/>
    <w:rPr>
      <w:color w:val="235A81"/>
      <w:u w:val="none"/>
    </w:rPr>
  </w:style>
  <w:style w:type="character" w:styleId="10">
    <w:name w:val="HTML Code"/>
    <w:basedOn w:val="8"/>
    <w:qFormat/>
    <w:uiPriority w:val="0"/>
    <w:rPr>
      <w:rFonts w:ascii="monospace" w:hAnsi="monospace" w:eastAsia="monospace" w:cs="monospace"/>
      <w:sz w:val="20"/>
      <w:szCs w:val="20"/>
    </w:rPr>
  </w:style>
  <w:style w:type="character" w:styleId="11">
    <w:name w:val="HTML Definition"/>
    <w:basedOn w:val="8"/>
    <w:qFormat/>
    <w:uiPriority w:val="0"/>
    <w:rPr>
      <w:iCs/>
    </w:rPr>
  </w:style>
  <w:style w:type="character" w:styleId="12">
    <w:name w:val="HTML Typewriter"/>
    <w:basedOn w:val="8"/>
    <w:qFormat/>
    <w:uiPriority w:val="0"/>
    <w:rPr>
      <w:rFonts w:hint="default" w:ascii="monospace" w:hAnsi="monospace" w:eastAsia="monospace" w:cs="monospace"/>
      <w:sz w:val="20"/>
      <w:szCs w:val="20"/>
    </w:rPr>
  </w:style>
  <w:style w:type="character" w:styleId="13">
    <w:name w:val="Hyperlink"/>
    <w:basedOn w:val="8"/>
    <w:qFormat/>
    <w:uiPriority w:val="0"/>
    <w:rPr>
      <w:color w:val="000000"/>
      <w:u w:val="non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6">
    <w:name w:val="Table Normal1"/>
    <w:semiHidden/>
    <w:unhideWhenUsed/>
    <w:qFormat/>
    <w:uiPriority w:val="2"/>
    <w:tblPr>
      <w:tblLayout w:type="fixed"/>
      <w:tblCellMar>
        <w:top w:w="0" w:type="dxa"/>
        <w:left w:w="0" w:type="dxa"/>
        <w:bottom w:w="0" w:type="dxa"/>
        <w:right w:w="0" w:type="dxa"/>
      </w:tblCellMar>
    </w:tblPr>
  </w:style>
  <w:style w:type="paragraph" w:styleId="17">
    <w:name w:val="List Paragraph"/>
    <w:basedOn w:val="1"/>
    <w:qFormat/>
    <w:uiPriority w:val="1"/>
    <w:pPr>
      <w:ind w:left="520"/>
    </w:pPr>
    <w:rPr>
      <w:rFonts w:ascii="Arial" w:hAnsi="Arial" w:eastAsia="Arial" w:cs="Arial"/>
    </w:rPr>
  </w:style>
  <w:style w:type="paragraph" w:customStyle="1" w:styleId="18">
    <w:name w:val="Table Paragraph"/>
    <w:basedOn w:val="1"/>
    <w:qFormat/>
    <w:uiPriority w:val="1"/>
    <w:rPr>
      <w:rFonts w:ascii="Arial" w:hAnsi="Arial" w:eastAsia="Arial" w:cs="Arial"/>
    </w:rPr>
  </w:style>
  <w:style w:type="character" w:customStyle="1" w:styleId="19">
    <w:name w:val="codemirror-matchingbracket"/>
    <w:qFormat/>
    <w:uiPriority w:val="0"/>
    <w:rPr>
      <w:color w:val="00BB00"/>
    </w:rPr>
  </w:style>
  <w:style w:type="character" w:customStyle="1" w:styleId="20">
    <w:name w:val="codemirror-nonmatchingbracket"/>
    <w:qFormat/>
    <w:uiPriority w:val="0"/>
    <w:rPr>
      <w:color w:val="AA2222"/>
    </w:rPr>
  </w:style>
  <w:style w:type="character" w:customStyle="1" w:styleId="21">
    <w:name w:val="options"/>
    <w:qFormat/>
    <w:uiPriority w:val="0"/>
  </w:style>
  <w:style w:type="character" w:customStyle="1" w:styleId="22">
    <w:name w:val="drag_icon"/>
    <w:qFormat/>
    <w:uiPriority w:val="0"/>
  </w:style>
  <w:style w:type="character" w:customStyle="1" w:styleId="23">
    <w:name w:val="cm-keyword"/>
    <w:qFormat/>
    <w:uiPriority w:val="0"/>
    <w:rPr>
      <w:color w:val="990099"/>
    </w:rPr>
  </w:style>
  <w:style w:type="character" w:customStyle="1" w:styleId="24">
    <w:name w:val="codemirror-selectedtext"/>
    <w:qFormat/>
    <w:uiPriority w:val="0"/>
  </w:style>
  <w:style w:type="character" w:customStyle="1" w:styleId="25">
    <w:name w:val="caution"/>
    <w:qFormat/>
    <w:uiPriority w:val="0"/>
    <w:rPr>
      <w:color w:val="FF0000"/>
    </w:rPr>
  </w:style>
  <w:style w:type="character" w:customStyle="1" w:styleId="26">
    <w:name w:val="cm-separator"/>
    <w:qFormat/>
    <w:uiPriority w:val="0"/>
    <w:rPr>
      <w:color w:val="FF00FF"/>
    </w:rPr>
  </w:style>
  <w:style w:type="character" w:customStyle="1" w:styleId="27">
    <w:name w:val="checkbox"/>
    <w:qFormat/>
    <w:uiPriority w:val="0"/>
  </w:style>
  <w:style w:type="character" w:customStyle="1" w:styleId="28">
    <w:name w:val="cm-variable-32"/>
    <w:qFormat/>
    <w:uiPriority w:val="0"/>
    <w:rPr>
      <w:color w:val="0000FF"/>
    </w:rPr>
  </w:style>
  <w:style w:type="character" w:customStyle="1" w:styleId="29">
    <w:name w:val="cm-mysql-string"/>
    <w:qFormat/>
    <w:uiPriority w:val="0"/>
    <w:rPr>
      <w:color w:val="008000"/>
    </w:rPr>
  </w:style>
  <w:style w:type="character" w:customStyle="1" w:styleId="30">
    <w:name w:val="text6"/>
    <w:qFormat/>
    <w:uiPriority w:val="0"/>
  </w:style>
  <w:style w:type="character" w:customStyle="1" w:styleId="31">
    <w:name w:val="action"/>
    <w:qFormat/>
    <w:uiPriority w:val="0"/>
  </w:style>
  <w:style w:type="character" w:customStyle="1" w:styleId="32">
    <w:name w:val="cm-comment2"/>
    <w:qFormat/>
    <w:uiPriority w:val="0"/>
    <w:rPr>
      <w:color w:val="808000"/>
    </w:rPr>
  </w:style>
  <w:style w:type="character" w:customStyle="1" w:styleId="33">
    <w:name w:val="cm-statement-verb"/>
    <w:qFormat/>
    <w:uiPriority w:val="0"/>
    <w:rPr>
      <w:color w:val="990099"/>
    </w:rPr>
  </w:style>
  <w:style w:type="character" w:customStyle="1" w:styleId="34">
    <w:name w:val="cm-variable"/>
    <w:qFormat/>
    <w:uiPriority w:val="0"/>
    <w:rPr>
      <w:color w:val="000000"/>
    </w:rPr>
  </w:style>
  <w:style w:type="character" w:customStyle="1" w:styleId="35">
    <w:name w:val="cm-operator"/>
    <w:qFormat/>
    <w:uiPriority w:val="0"/>
    <w:rPr>
      <w:color w:val="FF00FF"/>
    </w:rPr>
  </w:style>
  <w:style w:type="character" w:customStyle="1" w:styleId="36">
    <w:name w:val="cm-mysql-word"/>
    <w:qFormat/>
    <w:uiPriority w:val="0"/>
    <w:rPr>
      <w:color w:val="000000"/>
    </w:rPr>
  </w:style>
  <w:style w:type="character" w:customStyle="1" w:styleId="37">
    <w:name w:val="cm-builtin2"/>
    <w:qFormat/>
    <w:uiPriority w:val="0"/>
    <w:rPr>
      <w:color w:val="FF0000"/>
    </w:rPr>
  </w:style>
  <w:style w:type="character" w:customStyle="1" w:styleId="38">
    <w:name w:val="cm-variable-22"/>
    <w:qFormat/>
    <w:uiPriority w:val="0"/>
    <w:rPr>
      <w:color w:val="FF9900"/>
    </w:rPr>
  </w:style>
  <w:style w:type="character" w:customStyle="1" w:styleId="39">
    <w:name w:val="cm-number2"/>
    <w:qFormat/>
    <w:uiPriority w:val="0"/>
    <w:rPr>
      <w:color w:val="008080"/>
    </w:rPr>
  </w:style>
  <w:style w:type="character" w:customStyle="1" w:styleId="40">
    <w:name w:val="cm-keyword2"/>
    <w:qFormat/>
    <w:uiPriority w:val="0"/>
    <w:rPr>
      <w:color w:val="990099"/>
    </w:rPr>
  </w:style>
  <w:style w:type="character" w:customStyle="1" w:styleId="41">
    <w:name w:val="text"/>
    <w:qFormat/>
    <w:uiPriority w:val="0"/>
    <w:rPr>
      <w:shd w:val="clear" w:fill="FFFFFF"/>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jpeg"/><Relationship Id="rId25" Type="http://schemas.openxmlformats.org/officeDocument/2006/relationships/image" Target="media/image4.pn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7.xml"/><Relationship Id="rId2" Type="http://schemas.openxmlformats.org/officeDocument/2006/relationships/settings" Target="settings.xml"/><Relationship Id="rId19" Type="http://schemas.openxmlformats.org/officeDocument/2006/relationships/footer" Target="footer16.xml"/><Relationship Id="rId18" Type="http://schemas.openxmlformats.org/officeDocument/2006/relationships/footer" Target="footer15.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footer" Target="footer12.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ScaleCrop>false</ScaleCrop>
  <LinksUpToDate>false</LinksUpToDate>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2019-03-11T18:34:00Z</dcterms:created>
  <dc:creator>Hemanth</dc:creator>
  <cp:lastModifiedBy>Chintham</cp:lastModifiedBy>
  <dcterms:modified xsi:type="dcterms:W3CDTF">2019-03-27T13:03:37Z</dcterms:modified>
  <dc:title>tharun(again)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2019-03-11T00:00:00Z</vt:filetime>
  </property>
  <property fmtid="{D5CDD505-2E9C-101B-9397-08002B2CF9AE}" pid="3" name="Creator">
    <vt:lpwstr>Microsoft® Word 2016</vt:lpwstr>
  </property>
  <property fmtid="{D5CDD505-2E9C-101B-9397-08002B2CF9AE}" pid="4" name="LastSaved">
    <vt:filetime>2019-03-11T00:00:00Z</vt:filetime>
  </property>
  <property fmtid="{D5CDD505-2E9C-101B-9397-08002B2CF9AE}" pid="5" name="KSOProductBuildVer">
    <vt:lpwstr>1033-10.2.0.7635</vt:lpwstr>
  </property>
</Properties>
</file>